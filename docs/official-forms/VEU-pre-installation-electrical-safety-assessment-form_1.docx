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A81C" w14:textId="77777777" w:rsidR="00254F12" w:rsidRPr="00862057" w:rsidRDefault="00D65D3F" w:rsidP="003E722C">
      <w:pPr>
        <w:pStyle w:val="Title"/>
        <w:framePr w:wrap="around"/>
      </w:pPr>
      <w:bookmarkStart w:id="0" w:name="_Toc106305998"/>
      <w:r w:rsidRPr="003E722C">
        <w:t>Pre-installation electrical</w:t>
      </w:r>
      <w:r w:rsidR="000161CB">
        <w:t xml:space="preserve"> </w:t>
      </w:r>
      <w:r w:rsidRPr="003E722C">
        <w:br/>
        <w:t>safety assessment (Insulation)</w:t>
      </w:r>
    </w:p>
    <w:p w14:paraId="429C2342" w14:textId="77777777" w:rsidR="004C1F02" w:rsidRPr="003E722C" w:rsidRDefault="00D65D3F" w:rsidP="003E722C">
      <w:pPr>
        <w:pStyle w:val="Subtitle"/>
        <w:framePr w:wrap="around"/>
        <w:rPr>
          <w:rStyle w:val="BodyTextChar"/>
        </w:rPr>
      </w:pPr>
      <w:r w:rsidRPr="003E722C">
        <w:rPr>
          <w:rStyle w:val="BodyTextChar"/>
        </w:rPr>
        <w:t>Victorian Energy Upgrades</w:t>
      </w:r>
    </w:p>
    <w:p w14:paraId="7B017E7A"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035E16EB"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4BA1EDF1" w14:textId="77777777" w:rsidR="008C06B8" w:rsidRDefault="00020B11" w:rsidP="003E722C">
      <w:pPr>
        <w:pStyle w:val="BodyText"/>
      </w:pPr>
      <w:r>
        <w:rPr>
          <w:noProof/>
        </w:rPr>
        <w:drawing>
          <wp:anchor distT="0" distB="0" distL="114300" distR="114300" simplePos="0" relativeHeight="251686398" behindDoc="1" locked="1" layoutInCell="1" allowOverlap="1" wp14:anchorId="68A87B88" wp14:editId="365D5BC5">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1E3215B6" w14:textId="77777777" w:rsidR="00D65D3F" w:rsidRPr="00B876D1" w:rsidRDefault="00D65D3F" w:rsidP="00B876D1">
      <w:pPr>
        <w:pStyle w:val="IntroFeatureText"/>
      </w:pPr>
      <w:r w:rsidRPr="00B876D1">
        <w:t>Completion of this form is mandatory prior to commencement of ceiling insulation installation work</w:t>
      </w:r>
      <w:r w:rsidR="003E722C" w:rsidRPr="00B876D1">
        <w:t xml:space="preserve"> </w:t>
      </w:r>
      <w:r w:rsidRPr="00B876D1">
        <w:t>to comply with the requirements of the Victorian Energy Efficiency Target Regulations 2018.</w:t>
      </w:r>
    </w:p>
    <w:p w14:paraId="0277B4D2" w14:textId="77777777" w:rsidR="00D65D3F" w:rsidRPr="00B876D1" w:rsidRDefault="00D65D3F" w:rsidP="00B876D1">
      <w:pPr>
        <w:pStyle w:val="IntroFeatureText"/>
      </w:pPr>
      <w:r w:rsidRPr="00B876D1">
        <w:t>This form can also be used for the installation requiring a pre-installation electrical safety assessment</w:t>
      </w:r>
      <w:r w:rsidR="003E722C" w:rsidRPr="00B876D1">
        <w:t xml:space="preserve"> </w:t>
      </w:r>
      <w:r w:rsidRPr="00B876D1">
        <w:t>under the Residential Tenancies Amendment (Minimum Energy Efficiency Standards) Regulations 2025.</w:t>
      </w:r>
    </w:p>
    <w:p w14:paraId="45609DA0" w14:textId="77777777" w:rsidR="00D65D3F" w:rsidRPr="00B876D1" w:rsidRDefault="00D65D3F" w:rsidP="00B876D1">
      <w:pPr>
        <w:pStyle w:val="BodyText12ptBefore"/>
      </w:pPr>
      <w:r w:rsidRPr="00B876D1">
        <w:t>The pre-installation electrical safety assessment checks that the electrical installation is safe and meets the</w:t>
      </w:r>
      <w:r w:rsidR="00443DF3" w:rsidRPr="00B876D1">
        <w:br/>
      </w:r>
      <w:r w:rsidRPr="00B876D1">
        <w:t xml:space="preserve">requirements of AS/NZS 3019 - </w:t>
      </w:r>
      <w:r w:rsidRPr="00CE4E92">
        <w:rPr>
          <w:i/>
          <w:iCs/>
        </w:rPr>
        <w:t>Electrical installations – Periodic assessment</w:t>
      </w:r>
      <w:r w:rsidRPr="00B876D1">
        <w:t xml:space="preserve"> and the appropriate version of AS/</w:t>
      </w:r>
      <w:r w:rsidR="00443DF3" w:rsidRPr="00B876D1">
        <w:t xml:space="preserve"> </w:t>
      </w:r>
      <w:r w:rsidR="00443DF3" w:rsidRPr="00B876D1">
        <w:br/>
      </w:r>
      <w:r w:rsidRPr="00B876D1">
        <w:t xml:space="preserve">NZS 3000 - </w:t>
      </w:r>
      <w:r w:rsidRPr="00CE4E92">
        <w:rPr>
          <w:i/>
          <w:iCs/>
        </w:rPr>
        <w:t>Wiring rules</w:t>
      </w:r>
      <w:r w:rsidRPr="00B876D1">
        <w:t>. It confirms that the system is in good condition, free from damage or defects that could</w:t>
      </w:r>
      <w:r w:rsidR="00443DF3" w:rsidRPr="00B876D1">
        <w:t xml:space="preserve"> </w:t>
      </w:r>
      <w:r w:rsidR="00443DF3" w:rsidRPr="00B876D1">
        <w:br/>
      </w:r>
      <w:r w:rsidRPr="00B876D1">
        <w:t>pose a future risk.</w:t>
      </w:r>
    </w:p>
    <w:p w14:paraId="268BEBF4" w14:textId="77777777" w:rsidR="00D65D3F" w:rsidRPr="00B876D1" w:rsidRDefault="00D65D3F" w:rsidP="00B876D1">
      <w:pPr>
        <w:pStyle w:val="BodyText"/>
      </w:pPr>
      <w:r w:rsidRPr="00B876D1">
        <w:t>As the licensed electrician, you must complete this form considering electrical risks that are present or may</w:t>
      </w:r>
      <w:r w:rsidR="00443DF3" w:rsidRPr="00B876D1">
        <w:t xml:space="preserve"> </w:t>
      </w:r>
      <w:r w:rsidR="00443DF3" w:rsidRPr="00B876D1">
        <w:br/>
      </w:r>
      <w:r w:rsidRPr="00B876D1">
        <w:t>become present during this installation of thermal insulation.</w:t>
      </w:r>
    </w:p>
    <w:p w14:paraId="60E7BE8A" w14:textId="77777777" w:rsidR="00D65D3F" w:rsidRPr="00B876D1" w:rsidRDefault="00D65D3F" w:rsidP="00B876D1">
      <w:pPr>
        <w:pStyle w:val="BodyText"/>
      </w:pPr>
      <w:r w:rsidRPr="00B876D1">
        <w:t>Sections A, B and C (as needed) of the report must be completed by a licensed electrician engaged by a registered</w:t>
      </w:r>
      <w:r w:rsidR="00443DF3" w:rsidRPr="00B876D1">
        <w:t xml:space="preserve"> </w:t>
      </w:r>
      <w:r w:rsidRPr="00B876D1">
        <w:t>electrical contractor. A copy of the completed form must be provided to the person installing the insulation product</w:t>
      </w:r>
      <w:r w:rsidR="00443DF3" w:rsidRPr="00B876D1">
        <w:t xml:space="preserve"> </w:t>
      </w:r>
      <w:r w:rsidRPr="00B876D1">
        <w:t>and the property owner/owner’s representative no less than 24 hours prior to the install commencing.</w:t>
      </w:r>
    </w:p>
    <w:p w14:paraId="3585983D" w14:textId="77777777" w:rsidR="00D65D3F" w:rsidRPr="00B876D1" w:rsidRDefault="00D65D3F" w:rsidP="00B876D1">
      <w:pPr>
        <w:pStyle w:val="Heading1"/>
      </w:pPr>
      <w:r w:rsidRPr="00B876D1">
        <w:t>Section A – Initial electrical safety assessment</w:t>
      </w:r>
    </w:p>
    <w:p w14:paraId="612E2969" w14:textId="77777777" w:rsidR="00525647" w:rsidRPr="00960C76" w:rsidRDefault="00D65D3F" w:rsidP="00014E01">
      <w:pPr>
        <w:pStyle w:val="Heading2"/>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bookmarkEnd w:id="3"/>
    </w:p>
    <w:tbl>
      <w:tblPr>
        <w:tblStyle w:val="TableGrid"/>
        <w:tblW w:w="0" w:type="auto"/>
        <w:tblLayout w:type="fixed"/>
        <w:tblCellMar>
          <w:top w:w="11" w:type="dxa"/>
          <w:bottom w:w="11" w:type="dxa"/>
        </w:tblCellMar>
        <w:tblLook w:val="0660" w:firstRow="1" w:lastRow="1" w:firstColumn="0" w:lastColumn="0" w:noHBand="1" w:noVBand="1"/>
      </w:tblPr>
      <w:tblGrid>
        <w:gridCol w:w="6420"/>
        <w:gridCol w:w="3785"/>
      </w:tblGrid>
      <w:tr w:rsidR="00D65D3F" w:rsidRPr="00CE4E92" w14:paraId="2CC5753E" w14:textId="77777777" w:rsidTr="00CE4E92">
        <w:trPr>
          <w:cnfStyle w:val="100000000000" w:firstRow="1" w:lastRow="0" w:firstColumn="0" w:lastColumn="0" w:oddVBand="0" w:evenVBand="0" w:oddHBand="0" w:evenHBand="0" w:firstRowFirstColumn="0" w:firstRowLastColumn="0" w:lastRowFirstColumn="0" w:lastRowLastColumn="0"/>
          <w:trHeight w:val="340"/>
        </w:trPr>
        <w:tc>
          <w:tcPr>
            <w:tcW w:w="10205" w:type="dxa"/>
            <w:gridSpan w:val="2"/>
          </w:tcPr>
          <w:p w14:paraId="42F78566" w14:textId="77777777" w:rsidR="00D65D3F" w:rsidRPr="00CE4E92" w:rsidRDefault="00D65D3F" w:rsidP="00CE4E92">
            <w:r w:rsidRPr="00CE4E92">
              <w:t>Part 1 – PROPERTY DETAILS</w:t>
            </w:r>
          </w:p>
        </w:tc>
      </w:tr>
      <w:tr w:rsidR="00D65D3F" w:rsidRPr="00BE3DBE" w14:paraId="753B0EB4" w14:textId="77777777" w:rsidTr="00CE4E92">
        <w:trPr>
          <w:trHeight w:val="357"/>
        </w:trPr>
        <w:tc>
          <w:tcPr>
            <w:tcW w:w="10205" w:type="dxa"/>
            <w:gridSpan w:val="2"/>
          </w:tcPr>
          <w:p w14:paraId="2E2FA789" w14:textId="77777777" w:rsidR="00D65D3F" w:rsidRPr="00BE3DBE" w:rsidRDefault="00D65D3F" w:rsidP="00960C76">
            <w:r w:rsidRPr="00BE3DBE">
              <w:t xml:space="preserve">Address including postcode: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D65D3F" w:rsidRPr="00BE3DBE" w14:paraId="7D983471" w14:textId="77777777" w:rsidTr="00CE4E92">
        <w:trPr>
          <w:trHeight w:val="357"/>
        </w:trPr>
        <w:tc>
          <w:tcPr>
            <w:tcW w:w="10205" w:type="dxa"/>
            <w:gridSpan w:val="2"/>
          </w:tcPr>
          <w:p w14:paraId="75B00AB8" w14:textId="77777777" w:rsidR="00D65D3F" w:rsidRPr="00BE3DBE" w:rsidRDefault="00D65D3F" w:rsidP="00960C76">
            <w:r w:rsidRPr="00BE3DBE">
              <w:t xml:space="preserve">Date of inspection: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D65D3F" w:rsidRPr="00BE3DBE" w14:paraId="30670F75" w14:textId="77777777" w:rsidTr="00CE4E92">
        <w:tc>
          <w:tcPr>
            <w:tcW w:w="6420" w:type="dxa"/>
          </w:tcPr>
          <w:p w14:paraId="5320E024" w14:textId="77777777" w:rsidR="00D65D3F" w:rsidRPr="00BE3DBE" w:rsidRDefault="00D65D3F" w:rsidP="00467198">
            <w:r w:rsidRPr="00BE3DBE">
              <w:t>Is anyone at this property dependent on life support?</w:t>
            </w:r>
          </w:p>
          <w:p w14:paraId="2F43A01E" w14:textId="77777777" w:rsidR="00D65D3F" w:rsidRPr="00BE3DBE" w:rsidRDefault="00D65D3F" w:rsidP="00467198">
            <w:r w:rsidRPr="00732A95">
              <w:rPr>
                <w:rStyle w:val="Bold"/>
              </w:rPr>
              <w:t>If yes</w:t>
            </w:r>
            <w:r w:rsidRPr="00BE3DBE">
              <w:t>,</w:t>
            </w:r>
            <w:r w:rsidRPr="00BE3DBE">
              <w:rPr>
                <w:rFonts w:ascii="Cambria" w:hAnsi="Cambria" w:cs="Cambria"/>
              </w:rPr>
              <w:t> </w:t>
            </w:r>
            <w:r w:rsidRPr="00BE3DBE">
              <w:t xml:space="preserve">has written consent or a medical plan been received prior to this assessment commencing? You will need to keep this record as an </w:t>
            </w:r>
            <w:r w:rsidR="00CE4E92">
              <w:br/>
            </w:r>
            <w:r w:rsidRPr="00BE3DBE">
              <w:t>attachment to this assessment.</w:t>
            </w:r>
          </w:p>
        </w:tc>
        <w:tc>
          <w:tcPr>
            <w:tcW w:w="3785" w:type="dxa"/>
          </w:tcPr>
          <w:p w14:paraId="50626CF9" w14:textId="77777777" w:rsidR="00D65D3F" w:rsidRPr="00BE3DBE" w:rsidRDefault="007274F4" w:rsidP="00A304A4">
            <w:pPr>
              <w:spacing w:after="100"/>
            </w:pPr>
            <w:r>
              <w:fldChar w:fldCharType="begin">
                <w:ffData>
                  <w:name w:val="Check1"/>
                  <w:enabled/>
                  <w:calcOnExit w:val="0"/>
                  <w:checkBox>
                    <w:sizeAuto/>
                    <w:default w:val="0"/>
                  </w:checkBox>
                </w:ffData>
              </w:fldChar>
            </w:r>
            <w:bookmarkStart w:id="4" w:name="Check1"/>
            <w:r>
              <w:instrText xml:space="preserve"> FORMCHECKBOX </w:instrText>
            </w:r>
            <w:r>
              <w:fldChar w:fldCharType="separate"/>
            </w:r>
            <w:r>
              <w:fldChar w:fldCharType="end"/>
            </w:r>
            <w:bookmarkEnd w:id="4"/>
            <w:r w:rsidR="00D65D3F" w:rsidRPr="00BE3DBE">
              <w:t xml:space="preserve"> Yes</w:t>
            </w:r>
            <w:r w:rsidR="00D65D3F" w:rsidRPr="00BE3DBE">
              <w:tab/>
              <w:t xml:space="preserve"> </w:t>
            </w:r>
            <w:r w:rsidR="00A304A4">
              <w:fldChar w:fldCharType="begin">
                <w:ffData>
                  <w:name w:val="Check1"/>
                  <w:enabled/>
                  <w:calcOnExit w:val="0"/>
                  <w:checkBox>
                    <w:sizeAuto/>
                    <w:default w:val="0"/>
                  </w:checkBox>
                </w:ffData>
              </w:fldChar>
            </w:r>
            <w:r w:rsidR="00A304A4">
              <w:instrText xml:space="preserve"> FORMCHECKBOX </w:instrText>
            </w:r>
            <w:r w:rsidR="00A304A4">
              <w:fldChar w:fldCharType="separate"/>
            </w:r>
            <w:r w:rsidR="00A304A4">
              <w:fldChar w:fldCharType="end"/>
            </w:r>
            <w:r w:rsidR="00A304A4">
              <w:t xml:space="preserve"> </w:t>
            </w:r>
            <w:r w:rsidR="00D65D3F" w:rsidRPr="00BE3DBE">
              <w:t>No</w:t>
            </w:r>
          </w:p>
          <w:p w14:paraId="6AFB70A2"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Consent</w:t>
            </w:r>
          </w:p>
          <w:p w14:paraId="4B1CF16F"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Medical Plan</w:t>
            </w:r>
          </w:p>
        </w:tc>
      </w:tr>
      <w:tr w:rsidR="00D65D3F" w:rsidRPr="006A36B7" w14:paraId="3FEF7FAB"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CC8D710" w14:textId="77777777" w:rsidR="00D65D3F" w:rsidRPr="00CE4E92" w:rsidRDefault="00D65D3F" w:rsidP="00CE4E92">
            <w:pPr>
              <w:pStyle w:val="NoteHeading"/>
            </w:pPr>
            <w:r w:rsidRPr="00CE4E92">
              <w:t xml:space="preserve">If anyone at this property relies on life support and you don’t have a written consent or a medical plan, </w:t>
            </w:r>
            <w:r w:rsidRPr="00CE4E92">
              <w:br/>
              <w:t>the installation CANNOT proceed.</w:t>
            </w:r>
          </w:p>
        </w:tc>
      </w:tr>
    </w:tbl>
    <w:p w14:paraId="62018A87" w14:textId="77777777" w:rsidR="002B557C" w:rsidRDefault="002B557C" w:rsidP="002B557C">
      <w:pPr>
        <w:pStyle w:val="NoSpacing"/>
        <w:spacing w:line="2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6BDAA6EB" w14:textId="77777777" w:rsidTr="00CE4E9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702C3ADA" w14:textId="77777777" w:rsidR="00D65D3F" w:rsidRPr="00CE4E92" w:rsidRDefault="00D65D3F" w:rsidP="00CE4E92">
            <w:r w:rsidRPr="00CE4E92">
              <w:t xml:space="preserve">Part 2 – MAINS POWER </w:t>
            </w:r>
            <w:r w:rsidRPr="00CE4E92">
              <w:rPr>
                <w:b w:val="0"/>
                <w:bCs/>
                <w:caps w:val="0"/>
              </w:rPr>
              <w:t xml:space="preserve">(Please inform the occupant of the home if power is to be isolated during this assessment) </w:t>
            </w:r>
          </w:p>
        </w:tc>
      </w:tr>
      <w:tr w:rsidR="00D65D3F" w:rsidRPr="00BE3DBE" w14:paraId="4957EB86" w14:textId="77777777" w:rsidTr="00CE4E92">
        <w:tc>
          <w:tcPr>
            <w:tcW w:w="6420" w:type="dxa"/>
          </w:tcPr>
          <w:p w14:paraId="3E426A9A" w14:textId="77777777" w:rsidR="00D65D3F" w:rsidRPr="00BE3DBE" w:rsidRDefault="00D65D3F" w:rsidP="00467198">
            <w:r w:rsidRPr="00BE3DBE">
              <w:t xml:space="preserve">Has the presence of any consumer mains cable in the ceiling space been identified and marked? </w:t>
            </w:r>
          </w:p>
        </w:tc>
        <w:tc>
          <w:tcPr>
            <w:tcW w:w="3785" w:type="dxa"/>
          </w:tcPr>
          <w:p w14:paraId="150058B6"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A36B7" w:rsidRPr="00BE3DBE" w14:paraId="4DEC9B90" w14:textId="77777777" w:rsidTr="00CE4E92">
        <w:tc>
          <w:tcPr>
            <w:tcW w:w="6420" w:type="dxa"/>
          </w:tcPr>
          <w:p w14:paraId="4CF3505E" w14:textId="77777777" w:rsidR="006A36B7" w:rsidRDefault="006A36B7" w:rsidP="006A36B7">
            <w:r w:rsidRPr="00BE3DBE">
              <w:t xml:space="preserve">Is the main switch for the premises: </w:t>
            </w:r>
          </w:p>
          <w:p w14:paraId="2D5EF413" w14:textId="77777777" w:rsidR="006A36B7" w:rsidRPr="002A7D7F" w:rsidRDefault="006A36B7" w:rsidP="006A36B7">
            <w:pPr>
              <w:pStyle w:val="ListBullet"/>
            </w:pPr>
            <w:r w:rsidRPr="002A7D7F">
              <w:t>accessible and operational</w:t>
            </w:r>
          </w:p>
          <w:p w14:paraId="2EC65325" w14:textId="77777777" w:rsidR="002A7D7F" w:rsidRPr="002A7D7F" w:rsidRDefault="002A7D7F" w:rsidP="006A36B7">
            <w:pPr>
              <w:pStyle w:val="ListBullet"/>
            </w:pPr>
            <w:r w:rsidRPr="002A7D7F">
              <w:t>able to isolate all cables running through the ceiling space safely</w:t>
            </w:r>
            <w:r w:rsidR="00B876D1">
              <w:t xml:space="preserve"> </w:t>
            </w:r>
            <w:r w:rsidR="00B876D1">
              <w:br/>
            </w:r>
            <w:r w:rsidRPr="002A7D7F">
              <w:t>(excluding the mains cables)</w:t>
            </w:r>
          </w:p>
          <w:p w14:paraId="09708EE8" w14:textId="77777777" w:rsidR="002A7D7F" w:rsidRPr="002A7D7F" w:rsidRDefault="002A7D7F" w:rsidP="006A36B7">
            <w:pPr>
              <w:pStyle w:val="ListBullet"/>
              <w:rPr>
                <w:sz w:val="17"/>
              </w:rPr>
            </w:pPr>
            <w:r w:rsidRPr="002A7D7F">
              <w:t>able to be secured in the off position</w:t>
            </w:r>
          </w:p>
          <w:p w14:paraId="3E27134D" w14:textId="77777777" w:rsidR="002A7D7F" w:rsidRPr="00BE3DBE" w:rsidRDefault="002A7D7F" w:rsidP="002A7D7F">
            <w:pPr>
              <w:pStyle w:val="BodyText"/>
            </w:pPr>
            <w:r w:rsidRPr="002A7D7F">
              <w:rPr>
                <w:rStyle w:val="Bold"/>
              </w:rPr>
              <w:t>Note:</w:t>
            </w:r>
            <w:r w:rsidRPr="00BE3DBE">
              <w:t xml:space="preserve"> If any of the above items are marked </w:t>
            </w:r>
            <w:r w:rsidRPr="00732A95">
              <w:rPr>
                <w:rStyle w:val="Bold"/>
              </w:rPr>
              <w:t>NO</w:t>
            </w:r>
            <w:r w:rsidRPr="00BE3DBE">
              <w:t xml:space="preserve">, the overall question will be marked as </w:t>
            </w:r>
            <w:r w:rsidRPr="00732A95">
              <w:rPr>
                <w:rStyle w:val="Bold"/>
              </w:rPr>
              <w:t>NO</w:t>
            </w:r>
            <w:r w:rsidRPr="00BE3DBE">
              <w:t>.</w:t>
            </w:r>
          </w:p>
        </w:tc>
        <w:tc>
          <w:tcPr>
            <w:tcW w:w="3785" w:type="dxa"/>
          </w:tcPr>
          <w:p w14:paraId="7C1C5393" w14:textId="77777777" w:rsidR="006A36B7" w:rsidRDefault="006A36B7" w:rsidP="006A36B7"/>
          <w:p w14:paraId="65BF301A" w14:textId="77777777" w:rsidR="006A36B7"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72A53F77" w14:textId="77777777" w:rsidR="002A7D7F"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4880B942" w14:textId="77777777" w:rsidR="002A7D7F" w:rsidRDefault="002A7D7F" w:rsidP="006A36B7"/>
          <w:p w14:paraId="0D4FEABA" w14:textId="77777777" w:rsidR="002A7D7F" w:rsidRPr="00BE3DBE"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A36B7" w:rsidRPr="00BE3DBE" w14:paraId="3810C67A" w14:textId="77777777" w:rsidTr="00CE4E92">
        <w:tc>
          <w:tcPr>
            <w:tcW w:w="6420" w:type="dxa"/>
          </w:tcPr>
          <w:p w14:paraId="0918D3C9" w14:textId="77777777" w:rsidR="006A36B7" w:rsidRPr="00BE3DBE" w:rsidRDefault="006A36B7" w:rsidP="006A36B7">
            <w:r w:rsidRPr="00BE3DBE">
              <w:t xml:space="preserve">Has testing been carried out to ensure all cables and equipment within </w:t>
            </w:r>
            <w:r w:rsidR="002A7D7F">
              <w:br/>
            </w:r>
            <w:r w:rsidRPr="00BE3DBE">
              <w:t xml:space="preserve">the ceiling area are de-energised when the main switch is isolated? </w:t>
            </w:r>
          </w:p>
        </w:tc>
        <w:tc>
          <w:tcPr>
            <w:tcW w:w="3785" w:type="dxa"/>
          </w:tcPr>
          <w:p w14:paraId="18816BC9" w14:textId="77777777" w:rsidR="006A36B7" w:rsidRPr="00BE3DBE"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A36B7" w:rsidRPr="00BE3DBE" w14:paraId="5450A3EE" w14:textId="77777777" w:rsidTr="00CE4E92">
        <w:tc>
          <w:tcPr>
            <w:tcW w:w="6420" w:type="dxa"/>
          </w:tcPr>
          <w:p w14:paraId="769B0298" w14:textId="77777777" w:rsidR="006A36B7" w:rsidRPr="00BE3DBE" w:rsidRDefault="006A36B7" w:rsidP="006A36B7">
            <w:r w:rsidRPr="00BE3DBE">
              <w:t>Are Residual Current Devices (RCDs) (safety switches) present for circuit/s within the ceiling insulation area, as per the most current version of AS/</w:t>
            </w:r>
            <w:r w:rsidR="00B876D1">
              <w:br/>
            </w:r>
            <w:r w:rsidRPr="00BE3DBE">
              <w:t>NZS 3000?</w:t>
            </w:r>
          </w:p>
        </w:tc>
        <w:tc>
          <w:tcPr>
            <w:tcW w:w="3785" w:type="dxa"/>
          </w:tcPr>
          <w:p w14:paraId="33BF7DFA" w14:textId="77777777" w:rsidR="006A36B7" w:rsidRPr="00BE3DBE"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A36B7" w:rsidRPr="00BE3DBE" w14:paraId="42A50919" w14:textId="77777777" w:rsidTr="00CE4E92">
        <w:tc>
          <w:tcPr>
            <w:tcW w:w="6420" w:type="dxa"/>
          </w:tcPr>
          <w:p w14:paraId="34ADBF92" w14:textId="77777777" w:rsidR="006A36B7" w:rsidRPr="00BE3DBE" w:rsidRDefault="006A36B7" w:rsidP="00B876D1">
            <w:pPr>
              <w:keepNext/>
            </w:pPr>
            <w:r w:rsidRPr="00D65D3F">
              <w:lastRenderedPageBreak/>
              <w:t>Have all RCD’s been tested for operation?</w:t>
            </w:r>
            <w:r w:rsidRPr="00D65D3F">
              <w:tab/>
            </w:r>
          </w:p>
        </w:tc>
        <w:tc>
          <w:tcPr>
            <w:tcW w:w="3785" w:type="dxa"/>
          </w:tcPr>
          <w:p w14:paraId="089B2347" w14:textId="77777777" w:rsidR="006A36B7" w:rsidRPr="00BE3DBE" w:rsidRDefault="00A304A4" w:rsidP="006A36B7">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2A7D7F" w:rsidRPr="002B557C" w14:paraId="0B98AB93"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505AE7A9" w14:textId="77777777" w:rsidR="002A7D7F" w:rsidRPr="002B557C" w:rsidRDefault="002A7D7F" w:rsidP="00514922">
            <w:pPr>
              <w:pStyle w:val="NoteHeading"/>
            </w:pPr>
            <w:r w:rsidRPr="002B557C">
              <w:t xml:space="preserve">If you have answered NO to any of the questions in </w:t>
            </w:r>
            <w:r w:rsidR="002B557C" w:rsidRPr="002B557C">
              <w:t xml:space="preserve">PART 2 </w:t>
            </w:r>
            <w:r w:rsidRPr="002B557C">
              <w:t xml:space="preserve">– </w:t>
            </w:r>
            <w:r w:rsidR="002B557C" w:rsidRPr="002B557C">
              <w:t>MAINS POWER</w:t>
            </w:r>
            <w:r w:rsidRPr="002B557C">
              <w:t xml:space="preserve">, either </w:t>
            </w:r>
          </w:p>
          <w:p w14:paraId="4A762798" w14:textId="77777777" w:rsidR="002A7D7F" w:rsidRPr="00514922" w:rsidRDefault="002A7D7F" w:rsidP="00514922">
            <w:pPr>
              <w:pStyle w:val="NoteNumbered"/>
            </w:pPr>
            <w:r w:rsidRPr="002B557C">
              <w:t>r</w:t>
            </w:r>
            <w:r w:rsidRPr="00514922">
              <w:t xml:space="preserve">ectification will be required prior to installation work commencing, OR </w:t>
            </w:r>
          </w:p>
          <w:p w14:paraId="31D9CCF5" w14:textId="77777777" w:rsidR="002A7D7F" w:rsidRPr="002B557C" w:rsidRDefault="002A7D7F" w:rsidP="00514922">
            <w:pPr>
              <w:pStyle w:val="NoteNumbered"/>
            </w:pPr>
            <w:r w:rsidRPr="00514922">
              <w:t>where rectification is not possible, an electrician must be present at the start of the installation to isolate the mains, lock out and tag the switch</w:t>
            </w:r>
            <w:r w:rsidRPr="002B557C">
              <w:t>board and confirm the work area is electrically safe for anyone entering the roof cavity.</w:t>
            </w:r>
          </w:p>
        </w:tc>
      </w:tr>
    </w:tbl>
    <w:p w14:paraId="7AFACE56" w14:textId="77777777" w:rsidR="00D65D3F" w:rsidRPr="002A7D7F" w:rsidRDefault="00D65D3F" w:rsidP="002B557C">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3528085F"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02CAB255" w14:textId="77777777" w:rsidR="00D65D3F" w:rsidRPr="00CE4E92" w:rsidRDefault="00D65D3F" w:rsidP="00CE4E92">
            <w:r w:rsidRPr="00CE4E92">
              <w:t>Part 3 – SOLAR POWER, BATTERY AND/OR ALTERNATIVE SUPPLY</w:t>
            </w:r>
          </w:p>
        </w:tc>
      </w:tr>
      <w:tr w:rsidR="00D65D3F" w:rsidRPr="00BE3DBE" w14:paraId="1D751F03" w14:textId="77777777" w:rsidTr="003B4CB1">
        <w:tc>
          <w:tcPr>
            <w:tcW w:w="6420" w:type="dxa"/>
          </w:tcPr>
          <w:p w14:paraId="5BD605C5" w14:textId="77777777" w:rsidR="00D65D3F" w:rsidRPr="00BE3DBE" w:rsidRDefault="00D65D3F" w:rsidP="00467198">
            <w:r w:rsidRPr="00BE3DBE">
              <w:t xml:space="preserve">Is there a Solar PV, Battery system and/or alternative supply, such as a fuel driven generator present? </w:t>
            </w:r>
          </w:p>
        </w:tc>
        <w:tc>
          <w:tcPr>
            <w:tcW w:w="3785" w:type="dxa"/>
          </w:tcPr>
          <w:p w14:paraId="3CA83E91"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2056A3F5" w14:textId="77777777" w:rsidTr="003B4CB1">
        <w:tc>
          <w:tcPr>
            <w:tcW w:w="10205" w:type="dxa"/>
            <w:gridSpan w:val="2"/>
          </w:tcPr>
          <w:p w14:paraId="313383DE" w14:textId="77777777" w:rsidR="00D65D3F" w:rsidRPr="002B557C" w:rsidRDefault="00D65D3F" w:rsidP="00467198">
            <w:pPr>
              <w:rPr>
                <w:rStyle w:val="Bold"/>
              </w:rPr>
            </w:pPr>
            <w:r w:rsidRPr="002B557C">
              <w:rPr>
                <w:rStyle w:val="Bold"/>
              </w:rPr>
              <w:t xml:space="preserve">If you have answered </w:t>
            </w:r>
            <w:r w:rsidRPr="00732A95">
              <w:rPr>
                <w:rStyle w:val="Bold"/>
                <w:u w:val="single"/>
              </w:rPr>
              <w:t>NO</w:t>
            </w:r>
            <w:r w:rsidRPr="002B557C">
              <w:rPr>
                <w:rStyle w:val="Bold"/>
              </w:rPr>
              <w:t xml:space="preserve">, go to </w:t>
            </w:r>
            <w:r w:rsidR="00732A95" w:rsidRPr="002B557C">
              <w:rPr>
                <w:rStyle w:val="Bold"/>
              </w:rPr>
              <w:t>PART 4 – ELECTRICAL HAZARD IDENTIFICATION</w:t>
            </w:r>
          </w:p>
        </w:tc>
      </w:tr>
      <w:tr w:rsidR="00D65D3F" w:rsidRPr="00BE3DBE" w14:paraId="013EE868" w14:textId="77777777" w:rsidTr="003B4CB1">
        <w:tc>
          <w:tcPr>
            <w:tcW w:w="6420" w:type="dxa"/>
          </w:tcPr>
          <w:p w14:paraId="36DCAC58" w14:textId="77777777" w:rsidR="00D65D3F" w:rsidRPr="00BE3DBE" w:rsidRDefault="00D65D3F" w:rsidP="002B557C">
            <w:r w:rsidRPr="00BE3DBE">
              <w:t>Are instructions provided on the safe shutdown/isolation, and re-energisation of the solar, battery or alternative supply system?</w:t>
            </w:r>
          </w:p>
        </w:tc>
        <w:tc>
          <w:tcPr>
            <w:tcW w:w="3785" w:type="dxa"/>
          </w:tcPr>
          <w:p w14:paraId="4ACC8A9A"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23EE1F99" w14:textId="77777777" w:rsidR="00D65D3F" w:rsidRPr="00BE3DBE" w:rsidRDefault="00D65D3F" w:rsidP="002B557C"/>
        </w:tc>
      </w:tr>
      <w:tr w:rsidR="00D65D3F" w:rsidRPr="00BE3DBE" w14:paraId="6A3A9F1E" w14:textId="77777777" w:rsidTr="003B4CB1">
        <w:tc>
          <w:tcPr>
            <w:tcW w:w="6420" w:type="dxa"/>
          </w:tcPr>
          <w:p w14:paraId="65669D9E" w14:textId="77777777" w:rsidR="00D65D3F" w:rsidRPr="00BE3DBE" w:rsidRDefault="00D65D3F" w:rsidP="002B557C">
            <w:r w:rsidRPr="00BE3DBE">
              <w:t>Is the ground level system AC and/or DC (may be part of the inverter) isolator accessible, operational and can be isolated safely?</w:t>
            </w:r>
          </w:p>
        </w:tc>
        <w:tc>
          <w:tcPr>
            <w:tcW w:w="3785" w:type="dxa"/>
          </w:tcPr>
          <w:p w14:paraId="2CB9AD50"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2F5DF5B2" w14:textId="77777777" w:rsidTr="003B4CB1">
        <w:tc>
          <w:tcPr>
            <w:tcW w:w="6420" w:type="dxa"/>
          </w:tcPr>
          <w:p w14:paraId="65F71F8F" w14:textId="77777777" w:rsidR="00D65D3F" w:rsidRPr="00BE3DBE" w:rsidRDefault="00D65D3F" w:rsidP="002B557C">
            <w:r w:rsidRPr="00BE3DBE">
              <w:t>Are all system cable(s) in the ceiling space in conduit and clearly labelled?</w:t>
            </w:r>
          </w:p>
        </w:tc>
        <w:tc>
          <w:tcPr>
            <w:tcW w:w="3785" w:type="dxa"/>
          </w:tcPr>
          <w:p w14:paraId="54828CBC"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7F54C334" w14:textId="77777777" w:rsidTr="003B4CB1">
        <w:tc>
          <w:tcPr>
            <w:tcW w:w="6420" w:type="dxa"/>
          </w:tcPr>
          <w:p w14:paraId="42A768A2" w14:textId="77777777" w:rsidR="00D65D3F" w:rsidRPr="00BE3DBE" w:rsidRDefault="00D65D3F" w:rsidP="002B557C">
            <w:r w:rsidRPr="00BE3DBE">
              <w:t xml:space="preserve">Are the system cables within the ceiling space protected and/or supported in accessible areas to prevent damage? </w:t>
            </w:r>
          </w:p>
        </w:tc>
        <w:tc>
          <w:tcPr>
            <w:tcW w:w="3785" w:type="dxa"/>
          </w:tcPr>
          <w:p w14:paraId="2B65E6D2"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68EAB413"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1D19594" w14:textId="77777777" w:rsidR="00D65D3F" w:rsidRPr="00BE3DBE" w:rsidRDefault="00D65D3F" w:rsidP="00D1592D">
            <w:pPr>
              <w:pStyle w:val="NoteHeading"/>
            </w:pPr>
            <w:r w:rsidRPr="00BE3DBE">
              <w:t xml:space="preserve">If </w:t>
            </w:r>
            <w:r w:rsidR="002B557C" w:rsidRPr="002B557C">
              <w:t xml:space="preserve">you have answered </w:t>
            </w:r>
            <w:r w:rsidR="002B557C" w:rsidRPr="002B557C">
              <w:rPr>
                <w:u w:val="single"/>
              </w:rPr>
              <w:t>NO</w:t>
            </w:r>
            <w:r w:rsidR="002B557C" w:rsidRPr="002B557C">
              <w:t xml:space="preserve"> to any of the questions (aside from the first question) in PART 3 – SOLAR POWER, BATTERY AND/OR ALTERNATIVE POWER SUPPLIES, either</w:t>
            </w:r>
          </w:p>
          <w:p w14:paraId="106439FE" w14:textId="77777777" w:rsidR="00D65D3F" w:rsidRPr="00BE3DBE" w:rsidRDefault="00D65D3F" w:rsidP="00D1592D">
            <w:pPr>
              <w:pStyle w:val="NoteNumbered"/>
              <w:numPr>
                <w:ilvl w:val="0"/>
                <w:numId w:val="46"/>
              </w:numPr>
            </w:pPr>
            <w:r w:rsidRPr="00BE3DBE">
              <w:t xml:space="preserve">rectification will be required prior to installation work commencing, OR </w:t>
            </w:r>
          </w:p>
          <w:p w14:paraId="7011760D" w14:textId="77777777" w:rsidR="00D65D3F" w:rsidRPr="00BE3DBE" w:rsidRDefault="00D65D3F" w:rsidP="00D1592D">
            <w:pPr>
              <w:pStyle w:val="NoteNumbered"/>
            </w:pPr>
            <w:r w:rsidRPr="002B557C">
              <w:rPr>
                <w:spacing w:val="-2"/>
              </w:rPr>
              <w:t>where rectification is not possible, an electrician must be present at the start of the installation to isolate the alternative power supply lock out, tag and confirm the work area is electrically safe for anyone entering the roof cavity</w:t>
            </w:r>
            <w:r w:rsidRPr="00BE3DBE">
              <w:t>.</w:t>
            </w:r>
          </w:p>
        </w:tc>
      </w:tr>
    </w:tbl>
    <w:p w14:paraId="0F0B37B7" w14:textId="77777777" w:rsidR="002B557C" w:rsidRPr="002B557C" w:rsidRDefault="002B557C" w:rsidP="00DA63D2">
      <w:pPr>
        <w:pStyle w:val="NoSpacing"/>
        <w:spacing w:line="18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0C1BADF3"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C650FCB" w14:textId="77777777" w:rsidR="00D65D3F" w:rsidRPr="00CE4E92" w:rsidRDefault="00D65D3F" w:rsidP="00CE4E92">
            <w:r w:rsidRPr="00CE4E92">
              <w:t xml:space="preserve">Part 4 – ELECTRICAL HAZARD IDENTIFICATION </w:t>
            </w:r>
          </w:p>
        </w:tc>
      </w:tr>
      <w:tr w:rsidR="00D65D3F" w:rsidRPr="002B557C" w14:paraId="123A89BD" w14:textId="77777777" w:rsidTr="003B4CB1">
        <w:tc>
          <w:tcPr>
            <w:tcW w:w="6420" w:type="dxa"/>
          </w:tcPr>
          <w:p w14:paraId="1CECF688" w14:textId="77777777" w:rsidR="00D65D3F" w:rsidRPr="002B557C" w:rsidRDefault="00D65D3F" w:rsidP="00DA63D2">
            <w:r w:rsidRPr="002B557C">
              <w:t xml:space="preserve">Is the premises clear of any electrically conductive conduit?  </w:t>
            </w:r>
          </w:p>
        </w:tc>
        <w:tc>
          <w:tcPr>
            <w:tcW w:w="3785" w:type="dxa"/>
          </w:tcPr>
          <w:p w14:paraId="49BA7C2C"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08ED58F7" w14:textId="77777777" w:rsidTr="003B4CB1">
        <w:tc>
          <w:tcPr>
            <w:tcW w:w="6420" w:type="dxa"/>
          </w:tcPr>
          <w:p w14:paraId="6AC2E4C2" w14:textId="77777777" w:rsidR="00D65D3F" w:rsidRPr="00DA63D2" w:rsidRDefault="00D65D3F" w:rsidP="00DA63D2">
            <w:pPr>
              <w:rPr>
                <w:spacing w:val="-2"/>
              </w:rPr>
            </w:pPr>
            <w:r w:rsidRPr="00DA63D2">
              <w:rPr>
                <w:spacing w:val="-2"/>
              </w:rPr>
              <w:t xml:space="preserve">Are the electrical cables present in the ceiling space supported or run in a </w:t>
            </w:r>
            <w:r w:rsidR="00DA63D2">
              <w:rPr>
                <w:spacing w:val="-2"/>
              </w:rPr>
              <w:br/>
            </w:r>
            <w:r w:rsidRPr="00DA63D2">
              <w:rPr>
                <w:spacing w:val="-2"/>
              </w:rPr>
              <w:t xml:space="preserve">way to reduce the risk of damage or strain during insulation installation work? </w:t>
            </w:r>
          </w:p>
        </w:tc>
        <w:tc>
          <w:tcPr>
            <w:tcW w:w="3785" w:type="dxa"/>
          </w:tcPr>
          <w:p w14:paraId="51CEE328"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6E471A68" w14:textId="77777777" w:rsidTr="003B4CB1">
        <w:tc>
          <w:tcPr>
            <w:tcW w:w="6420" w:type="dxa"/>
          </w:tcPr>
          <w:p w14:paraId="147AB0A2" w14:textId="77777777" w:rsidR="00D65D3F" w:rsidRPr="002B557C" w:rsidRDefault="00D65D3F" w:rsidP="00DA63D2">
            <w:r w:rsidRPr="002B557C">
              <w:t>Do electrical cables that are or will be completely or partially surrounded by thermal insulation meet the treatment requirements of AS 3999:2015 section 2.6 or AS/NZS 3000:2018 clause 3.3.2.13?</w:t>
            </w:r>
          </w:p>
        </w:tc>
        <w:tc>
          <w:tcPr>
            <w:tcW w:w="3785" w:type="dxa"/>
          </w:tcPr>
          <w:p w14:paraId="41D6F378"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563AEC2A" w14:textId="77777777" w:rsidTr="003B4CB1">
        <w:tc>
          <w:tcPr>
            <w:tcW w:w="6420" w:type="dxa"/>
          </w:tcPr>
          <w:p w14:paraId="38CD037D" w14:textId="77777777" w:rsidR="00D65D3F" w:rsidRPr="002B557C" w:rsidRDefault="00D65D3F" w:rsidP="00DA63D2">
            <w:r w:rsidRPr="002B557C">
              <w:t>Have thermoplastic insulated and sheathed (TPS) cables present in the ceiling space been visually inspected and deemed safe? (i.e. free from deterioration or damage)</w:t>
            </w:r>
          </w:p>
        </w:tc>
        <w:tc>
          <w:tcPr>
            <w:tcW w:w="3785" w:type="dxa"/>
          </w:tcPr>
          <w:p w14:paraId="2C0BA80E" w14:textId="77777777" w:rsidR="00D65D3F" w:rsidRPr="002B557C" w:rsidRDefault="00A304A4" w:rsidP="00A304A4">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r w:rsidR="00D65D3F" w:rsidRPr="002B557C">
              <w:tab/>
            </w:r>
            <w:r>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D65D3F" w:rsidRPr="002B557C">
              <w:t>N/A</w:t>
            </w:r>
          </w:p>
        </w:tc>
      </w:tr>
      <w:tr w:rsidR="00D65D3F" w:rsidRPr="002B557C" w14:paraId="7CFA9248" w14:textId="77777777" w:rsidTr="003B4CB1">
        <w:tc>
          <w:tcPr>
            <w:tcW w:w="6420" w:type="dxa"/>
          </w:tcPr>
          <w:p w14:paraId="2D82E140" w14:textId="77777777" w:rsidR="00D65D3F" w:rsidRPr="002B557C" w:rsidRDefault="00D65D3F" w:rsidP="00DA63D2">
            <w:r w:rsidRPr="002B557C">
              <w:t xml:space="preserve">Do all the electrical terminations and connections within the ceiling space meet basic protection requirements? (i.e. enclosed securely in junction boxes or enclosures, no exposed conductors or connectors, IP2X maintained including exposed wiring joints or terminations present) </w:t>
            </w:r>
          </w:p>
        </w:tc>
        <w:tc>
          <w:tcPr>
            <w:tcW w:w="3785" w:type="dxa"/>
          </w:tcPr>
          <w:p w14:paraId="11080D80"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05A4FAB5" w14:textId="77777777" w:rsidTr="003B4CB1">
        <w:tc>
          <w:tcPr>
            <w:tcW w:w="6420" w:type="dxa"/>
          </w:tcPr>
          <w:p w14:paraId="33CAC97F" w14:textId="77777777" w:rsidR="00D65D3F" w:rsidRPr="002B557C" w:rsidRDefault="00D65D3F" w:rsidP="00DA63D2">
            <w:r w:rsidRPr="002B557C">
              <w:t xml:space="preserve">Are all plug bases within the ceiling space securely fixed. </w:t>
            </w:r>
            <w:r w:rsidRPr="002B557C">
              <w:br/>
              <w:t xml:space="preserve">(i.e. lighting or fan plug bases not free to be moved around causing stress </w:t>
            </w:r>
            <w:r w:rsidR="00DA63D2">
              <w:br/>
            </w:r>
            <w:r w:rsidRPr="002B557C">
              <w:t>on cables and connections).</w:t>
            </w:r>
          </w:p>
        </w:tc>
        <w:tc>
          <w:tcPr>
            <w:tcW w:w="3785" w:type="dxa"/>
          </w:tcPr>
          <w:p w14:paraId="05A0D200"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01F3E77C" w14:textId="77777777" w:rsidTr="003B4CB1">
        <w:tc>
          <w:tcPr>
            <w:tcW w:w="6420" w:type="dxa"/>
          </w:tcPr>
          <w:p w14:paraId="2532A7C7" w14:textId="77777777" w:rsidR="00D65D3F" w:rsidRPr="002B557C" w:rsidRDefault="00D65D3F" w:rsidP="00DA63D2">
            <w:r w:rsidRPr="002B557C">
              <w:t>If electrically conductive insulation (e.g. foil backed) is present in the ceiling</w:t>
            </w:r>
            <w:r w:rsidRPr="002B557C">
              <w:rPr>
                <w:rFonts w:ascii="Cambria" w:hAnsi="Cambria" w:cs="Cambria"/>
              </w:rPr>
              <w:t> </w:t>
            </w:r>
            <w:r w:rsidRPr="002B557C">
              <w:t>space, it has been confirmed that it is not live?</w:t>
            </w:r>
          </w:p>
        </w:tc>
        <w:tc>
          <w:tcPr>
            <w:tcW w:w="3785" w:type="dxa"/>
          </w:tcPr>
          <w:p w14:paraId="235B55B6" w14:textId="77777777" w:rsidR="00D65D3F" w:rsidRPr="002B557C" w:rsidRDefault="00A304A4" w:rsidP="00DA63D2">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2B557C" w14:paraId="0D648B6B"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050434A7" w14:textId="77777777" w:rsidR="00D65D3F" w:rsidRPr="002B557C" w:rsidRDefault="00D65D3F" w:rsidP="00DA63D2">
            <w:pPr>
              <w:pStyle w:val="NoteHeading"/>
            </w:pPr>
            <w:r w:rsidRPr="002B557C">
              <w:t xml:space="preserve">If you have answered </w:t>
            </w:r>
            <w:r w:rsidRPr="00732A95">
              <w:rPr>
                <w:u w:val="single"/>
              </w:rPr>
              <w:t>NO</w:t>
            </w:r>
            <w:r w:rsidRPr="002B557C">
              <w:t xml:space="preserve"> to any of the questions in </w:t>
            </w:r>
            <w:r w:rsidR="00732A95" w:rsidRPr="002B557C">
              <w:t>PART 4 - ELECTRICAL HAZARD IDENTIFICATION</w:t>
            </w:r>
            <w:r w:rsidRPr="002B557C">
              <w:t xml:space="preserve">, </w:t>
            </w:r>
            <w:r w:rsidRPr="002B557C">
              <w:br/>
              <w:t xml:space="preserve">rectification is required before ceiling insulation work can commence. </w:t>
            </w:r>
          </w:p>
        </w:tc>
      </w:tr>
    </w:tbl>
    <w:p w14:paraId="65453A70" w14:textId="77777777" w:rsidR="00DA63D2" w:rsidRDefault="00DA63D2" w:rsidP="00DA63D2">
      <w:pPr>
        <w:pStyle w:val="NoSpacing"/>
      </w:pPr>
    </w:p>
    <w:tbl>
      <w:tblPr>
        <w:tblStyle w:val="TableGrid"/>
        <w:tblW w:w="0" w:type="auto"/>
        <w:tblLayout w:type="fixed"/>
        <w:tblLook w:val="0620" w:firstRow="1" w:lastRow="0" w:firstColumn="0" w:lastColumn="0" w:noHBand="1" w:noVBand="1"/>
      </w:tblPr>
      <w:tblGrid>
        <w:gridCol w:w="6420"/>
        <w:gridCol w:w="3785"/>
      </w:tblGrid>
      <w:tr w:rsidR="00D65D3F" w:rsidRPr="00CE4E92" w14:paraId="130CDD0E" w14:textId="77777777" w:rsidTr="003B4CB1">
        <w:trPr>
          <w:cnfStyle w:val="100000000000" w:firstRow="1" w:lastRow="0" w:firstColumn="0" w:lastColumn="0" w:oddVBand="0" w:evenVBand="0" w:oddHBand="0" w:evenHBand="0" w:firstRowFirstColumn="0" w:firstRowLastColumn="0" w:lastRowFirstColumn="0" w:lastRowLastColumn="0"/>
        </w:trPr>
        <w:tc>
          <w:tcPr>
            <w:tcW w:w="6420" w:type="dxa"/>
          </w:tcPr>
          <w:p w14:paraId="2BDFBC95" w14:textId="77777777" w:rsidR="00D65D3F" w:rsidRPr="00CE4E92" w:rsidRDefault="00D65D3F" w:rsidP="00CE4E92">
            <w:r w:rsidRPr="00CE4E92">
              <w:t xml:space="preserve">Part 5 – CABLE TYPES PRESENT IN CEILING SPACE </w:t>
            </w:r>
          </w:p>
        </w:tc>
        <w:tc>
          <w:tcPr>
            <w:tcW w:w="3785" w:type="dxa"/>
          </w:tcPr>
          <w:p w14:paraId="415272DA" w14:textId="77777777" w:rsidR="00D65D3F" w:rsidRPr="00CE4E92" w:rsidRDefault="00D65D3F" w:rsidP="00CE4E92"/>
        </w:tc>
      </w:tr>
      <w:tr w:rsidR="00D65D3F" w:rsidRPr="00BE3DBE" w14:paraId="68E90B6E" w14:textId="77777777" w:rsidTr="003B4CB1">
        <w:tc>
          <w:tcPr>
            <w:tcW w:w="6420" w:type="dxa"/>
          </w:tcPr>
          <w:p w14:paraId="6F891CFA" w14:textId="77777777" w:rsidR="00D65D3F" w:rsidRPr="00BE3DBE" w:rsidRDefault="00D65D3F" w:rsidP="00467198">
            <w:r w:rsidRPr="00BE3DBE">
              <w:t xml:space="preserve">Are there any </w:t>
            </w:r>
            <w:r w:rsidRPr="00732A95">
              <w:rPr>
                <w:b/>
                <w:bCs/>
              </w:rPr>
              <w:t>mains connected cables</w:t>
            </w:r>
            <w:r w:rsidRPr="00BE3DBE">
              <w:t xml:space="preserve"> which are not TPS in the ceiling? </w:t>
            </w:r>
          </w:p>
          <w:p w14:paraId="7A299A2E" w14:textId="77777777" w:rsidR="00D65D3F" w:rsidRPr="00CE4E92" w:rsidRDefault="00D65D3F" w:rsidP="00467198">
            <w:pPr>
              <w:rPr>
                <w:i/>
                <w:iCs/>
              </w:rPr>
            </w:pPr>
            <w:r w:rsidRPr="00CE4E92">
              <w:rPr>
                <w:i/>
                <w:iCs/>
              </w:rPr>
              <w:t xml:space="preserve">Note: All </w:t>
            </w:r>
            <w:r w:rsidRPr="004B731E">
              <w:rPr>
                <w:b/>
                <w:bCs/>
                <w:i/>
                <w:iCs/>
              </w:rPr>
              <w:t>mains connected cables</w:t>
            </w:r>
            <w:r w:rsidRPr="00CE4E92">
              <w:rPr>
                <w:i/>
                <w:iCs/>
              </w:rPr>
              <w:t xml:space="preserve"> that are not TPS in the ceiling space must </w:t>
            </w:r>
            <w:r w:rsidR="00CE4E92">
              <w:rPr>
                <w:i/>
                <w:iCs/>
              </w:rPr>
              <w:br/>
            </w:r>
            <w:r w:rsidRPr="00CE4E92">
              <w:rPr>
                <w:i/>
                <w:iCs/>
              </w:rPr>
              <w:t xml:space="preserve">be replaced with TPS or an equivalent cable type that meets the most </w:t>
            </w:r>
            <w:r w:rsidR="00CE4E92">
              <w:rPr>
                <w:i/>
                <w:iCs/>
              </w:rPr>
              <w:br/>
            </w:r>
            <w:r w:rsidRPr="00CE4E92">
              <w:rPr>
                <w:i/>
                <w:iCs/>
              </w:rPr>
              <w:t>current version of AS/NZS 3000 - Wiring rules.</w:t>
            </w:r>
          </w:p>
        </w:tc>
        <w:tc>
          <w:tcPr>
            <w:tcW w:w="3785" w:type="dxa"/>
          </w:tcPr>
          <w:p w14:paraId="290CBE30"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087E9A2D" w14:textId="77777777" w:rsidTr="003B4CB1">
        <w:tc>
          <w:tcPr>
            <w:tcW w:w="6420" w:type="dxa"/>
          </w:tcPr>
          <w:p w14:paraId="4F686C8D" w14:textId="77777777" w:rsidR="00D65D3F" w:rsidRPr="00BE3DBE" w:rsidRDefault="00D65D3F" w:rsidP="00467198">
            <w:r w:rsidRPr="00BE3DBE">
              <w:t>Is there split metal conduit wiring present in the ceiling space?</w:t>
            </w:r>
          </w:p>
        </w:tc>
        <w:tc>
          <w:tcPr>
            <w:tcW w:w="3785" w:type="dxa"/>
          </w:tcPr>
          <w:p w14:paraId="74194525"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r w:rsidR="00D65D3F" w:rsidRPr="00BE3DBE">
              <w:t xml:space="preserve">  </w:t>
            </w:r>
          </w:p>
        </w:tc>
      </w:tr>
      <w:tr w:rsidR="00D65D3F" w:rsidRPr="00BE3DBE" w14:paraId="32BCB010" w14:textId="77777777" w:rsidTr="003B4CB1">
        <w:tc>
          <w:tcPr>
            <w:tcW w:w="6420" w:type="dxa"/>
          </w:tcPr>
          <w:p w14:paraId="7BED5C07" w14:textId="77777777" w:rsidR="00D65D3F" w:rsidRPr="00BE3DBE" w:rsidRDefault="00D65D3F" w:rsidP="00467198">
            <w:r w:rsidRPr="00BE3DBE">
              <w:t>Are there damaged or deteriorated cables present in the ceiling space?</w:t>
            </w:r>
          </w:p>
        </w:tc>
        <w:tc>
          <w:tcPr>
            <w:tcW w:w="3785" w:type="dxa"/>
          </w:tcPr>
          <w:p w14:paraId="5BF074C6"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2762085E" w14:textId="77777777" w:rsidTr="003B4CB1">
        <w:trPr>
          <w:trHeight w:val="567"/>
        </w:trPr>
        <w:tc>
          <w:tcPr>
            <w:tcW w:w="10205" w:type="dxa"/>
            <w:gridSpan w:val="2"/>
          </w:tcPr>
          <w:p w14:paraId="0BBB3161" w14:textId="77777777" w:rsidR="00D65D3F" w:rsidRPr="00BE3DBE" w:rsidRDefault="00D65D3F" w:rsidP="00DA63D2">
            <w:pPr>
              <w:pStyle w:val="NoteHeading"/>
            </w:pPr>
            <w:r w:rsidRPr="00BE3DBE">
              <w:t xml:space="preserve">If you have answered </w:t>
            </w:r>
            <w:r w:rsidRPr="00732A95">
              <w:rPr>
                <w:u w:val="single"/>
              </w:rPr>
              <w:t>YES</w:t>
            </w:r>
            <w:r w:rsidRPr="00BE3DBE">
              <w:t xml:space="preserve"> to any of the questions in </w:t>
            </w:r>
            <w:r w:rsidR="00732A95" w:rsidRPr="00BE3DBE">
              <w:t>PART 5 – CABLE TYPES PRESENT IN CEILING SPACE</w:t>
            </w:r>
            <w:r w:rsidRPr="00BE3DBE">
              <w:t xml:space="preserve">, </w:t>
            </w:r>
            <w:r w:rsidRPr="00BE3DBE">
              <w:br/>
              <w:t xml:space="preserve">rectification is required before ceiling insulation work can commence. </w:t>
            </w:r>
          </w:p>
        </w:tc>
      </w:tr>
    </w:tbl>
    <w:p w14:paraId="76E7C57A" w14:textId="77777777" w:rsidR="00DA63D2" w:rsidRPr="00DA63D2" w:rsidRDefault="00DA63D2" w:rsidP="00DA63D2">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0D25C09A" w14:textId="77777777" w:rsidTr="008D657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48FD687" w14:textId="77777777" w:rsidR="00D65D3F" w:rsidRPr="00CE4E92" w:rsidRDefault="00D65D3F" w:rsidP="00CE4E92">
            <w:r w:rsidRPr="00CE4E92">
              <w:lastRenderedPageBreak/>
              <w:t xml:space="preserve">Part 6 – PROHIBITED LUMINAIRES  </w:t>
            </w:r>
          </w:p>
        </w:tc>
      </w:tr>
      <w:tr w:rsidR="00D65D3F" w:rsidRPr="00BE3DBE" w14:paraId="6834789D" w14:textId="77777777" w:rsidTr="008D6572">
        <w:tc>
          <w:tcPr>
            <w:tcW w:w="10205" w:type="dxa"/>
            <w:gridSpan w:val="2"/>
            <w:shd w:val="clear" w:color="auto" w:fill="EFF3FB"/>
          </w:tcPr>
          <w:p w14:paraId="7C5A9953" w14:textId="77777777" w:rsidR="00D65D3F" w:rsidRPr="00BE3DBE" w:rsidRDefault="00D65D3F" w:rsidP="00467198">
            <w:r w:rsidRPr="00BE3DBE">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B90CFF" w14:textId="77777777" w:rsidR="00D65D3F" w:rsidRPr="00BE3DBE" w:rsidRDefault="00D65D3F" w:rsidP="00467198">
            <w:r w:rsidRPr="00BE3DBE">
              <w:t xml:space="preserve">* Note: Downlight replacement does not need to occur in ceilings of rooms that have </w:t>
            </w:r>
            <w:r w:rsidRPr="00DA63D2">
              <w:rPr>
                <w:rStyle w:val="Bold"/>
              </w:rPr>
              <w:t xml:space="preserve">another room or sole occupancy </w:t>
            </w:r>
            <w:r w:rsidR="00DA63D2">
              <w:rPr>
                <w:rStyle w:val="Bold"/>
              </w:rPr>
              <w:br/>
            </w:r>
            <w:r w:rsidRPr="00DA63D2">
              <w:rPr>
                <w:rStyle w:val="Bold"/>
              </w:rPr>
              <w:t>unit</w:t>
            </w:r>
            <w:r w:rsidRPr="00BE3DBE">
              <w:t xml:space="preserve"> </w:t>
            </w:r>
            <w:r w:rsidRPr="00DA63D2">
              <w:rPr>
                <w:rStyle w:val="Bold"/>
              </w:rPr>
              <w:t>above the subject portion of the ceiling</w:t>
            </w:r>
            <w:r w:rsidRPr="00BE3DBE">
              <w:t xml:space="preserve">, provided insulation is not being installed there. </w:t>
            </w:r>
          </w:p>
        </w:tc>
      </w:tr>
      <w:tr w:rsidR="00D65D3F" w:rsidRPr="00BE3DBE" w14:paraId="44252CF7" w14:textId="77777777" w:rsidTr="008D6572">
        <w:trPr>
          <w:trHeight w:val="964"/>
        </w:trPr>
        <w:tc>
          <w:tcPr>
            <w:tcW w:w="6420" w:type="dxa"/>
          </w:tcPr>
          <w:p w14:paraId="4004010B" w14:textId="77777777" w:rsidR="00D65D3F" w:rsidRPr="00BE3DBE" w:rsidRDefault="00D65D3F" w:rsidP="00467198">
            <w:r w:rsidRPr="00BE3DBE">
              <w:t>Are there recessed luminaires present in the ceiling?</w:t>
            </w:r>
          </w:p>
          <w:p w14:paraId="74A8CCF3" w14:textId="77777777" w:rsidR="00D65D3F" w:rsidRPr="00BE3DBE" w:rsidRDefault="00D65D3F" w:rsidP="00D1592D">
            <w:pPr>
              <w:pStyle w:val="BoldBodyText"/>
            </w:pPr>
            <w:r w:rsidRPr="00BE3DBE">
              <w:t xml:space="preserve">If you have answered </w:t>
            </w:r>
            <w:r w:rsidRPr="00DA63D2">
              <w:rPr>
                <w:u w:val="single"/>
              </w:rPr>
              <w:t>NO</w:t>
            </w:r>
            <w:r w:rsidRPr="00BE3DBE">
              <w:t xml:space="preserve">, go to </w:t>
            </w:r>
            <w:r w:rsidR="00DA63D2" w:rsidRPr="00BE3DBE">
              <w:t>PART 7 – IDENTIFYING POTENTIAL HAZARDS IN CEILING SPACE</w:t>
            </w:r>
          </w:p>
        </w:tc>
        <w:tc>
          <w:tcPr>
            <w:tcW w:w="3785" w:type="dxa"/>
          </w:tcPr>
          <w:p w14:paraId="0ACB6AD6"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38CE3E3A" w14:textId="77777777" w:rsidR="00D65D3F" w:rsidRPr="00BE3DBE" w:rsidRDefault="00D65D3F" w:rsidP="00467198">
            <w:r w:rsidRPr="00BE3DBE">
              <w:t>If ’Yes’, specify total number of luminaries:</w:t>
            </w:r>
          </w:p>
          <w:p w14:paraId="5B361089" w14:textId="77777777" w:rsidR="00D65D3F" w:rsidRPr="00BE3DBE" w:rsidRDefault="00A304A4" w:rsidP="00467198">
            <w:r>
              <w:fldChar w:fldCharType="begin">
                <w:ffData>
                  <w:name w:val="Text2"/>
                  <w:enabled/>
                  <w:calcOnExit w:val="0"/>
                  <w:textInput/>
                </w:ffData>
              </w:fldChar>
            </w:r>
            <w:bookmarkStart w:id="5"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r>
      <w:tr w:rsidR="00D65D3F" w:rsidRPr="00BE3DBE" w14:paraId="40336A2E" w14:textId="77777777" w:rsidTr="008D6572">
        <w:trPr>
          <w:cnfStyle w:val="010000000000" w:firstRow="0" w:lastRow="1" w:firstColumn="0" w:lastColumn="0" w:oddVBand="0" w:evenVBand="0" w:oddHBand="0" w:evenHBand="0" w:firstRowFirstColumn="0" w:firstRowLastColumn="0" w:lastRowFirstColumn="0" w:lastRowLastColumn="0"/>
        </w:trPr>
        <w:tc>
          <w:tcPr>
            <w:tcW w:w="6420" w:type="dxa"/>
          </w:tcPr>
          <w:p w14:paraId="613AC75C" w14:textId="77777777" w:rsidR="00D65D3F" w:rsidRPr="00DA63D2" w:rsidRDefault="00D65D3F" w:rsidP="00467198">
            <w:pPr>
              <w:rPr>
                <w:spacing w:val="-2"/>
              </w:rPr>
            </w:pPr>
            <w:r w:rsidRPr="00DA63D2">
              <w:rPr>
                <w:spacing w:val="-2"/>
              </w:rPr>
              <w:t xml:space="preserve">Are there prohibited luminaires that are not IC and/or IC-4 rated (i.e. classified and marked) installed at the premises (see AS/NZS 3000: </w:t>
            </w:r>
            <w:r w:rsidRPr="00CE4E92">
              <w:rPr>
                <w:i/>
                <w:iCs/>
                <w:spacing w:val="-2"/>
              </w:rPr>
              <w:t xml:space="preserve">Wiring Rules – </w:t>
            </w:r>
            <w:r w:rsidR="00CE4E92">
              <w:rPr>
                <w:i/>
                <w:iCs/>
                <w:spacing w:val="-2"/>
              </w:rPr>
              <w:br/>
            </w:r>
            <w:r w:rsidRPr="00CE4E92">
              <w:rPr>
                <w:i/>
                <w:iCs/>
                <w:spacing w:val="-2"/>
              </w:rPr>
              <w:t>section 4</w:t>
            </w:r>
            <w:r w:rsidRPr="00DA63D2">
              <w:rPr>
                <w:spacing w:val="-2"/>
              </w:rPr>
              <w:t xml:space="preserve">)? </w:t>
            </w:r>
          </w:p>
          <w:p w14:paraId="26FF0724" w14:textId="77777777" w:rsidR="00D65D3F" w:rsidRPr="00BE3DBE" w:rsidRDefault="00D65D3F" w:rsidP="00D1592D">
            <w:pPr>
              <w:pStyle w:val="BoldBodyText"/>
            </w:pPr>
            <w:r w:rsidRPr="00BE3DBE">
              <w:t xml:space="preserve">If you have answered </w:t>
            </w:r>
            <w:r w:rsidRPr="00DA63D2">
              <w:rPr>
                <w:u w:val="single"/>
              </w:rPr>
              <w:t>YES</w:t>
            </w:r>
            <w:r w:rsidRPr="00BE3DBE">
              <w:t xml:space="preserve"> to this question, rectification is required before ceiling insulation work can commence.</w:t>
            </w:r>
            <w:r w:rsidR="008D6572">
              <w:br/>
            </w:r>
          </w:p>
        </w:tc>
        <w:tc>
          <w:tcPr>
            <w:tcW w:w="3785" w:type="dxa"/>
          </w:tcPr>
          <w:p w14:paraId="20C1A714"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bl>
    <w:p w14:paraId="0F7D3E3B" w14:textId="77777777" w:rsidR="00DA63D2" w:rsidRDefault="00DA63D2" w:rsidP="008D6572">
      <w:pPr>
        <w:pStyle w:val="NoSpacing"/>
        <w:spacing w:line="14" w:lineRule="exact"/>
      </w:pPr>
    </w:p>
    <w:tbl>
      <w:tblPr>
        <w:tblStyle w:val="TableGrid"/>
        <w:tblW w:w="0" w:type="auto"/>
        <w:tblLayout w:type="fixed"/>
        <w:tblLook w:val="0620" w:firstRow="1" w:lastRow="0" w:firstColumn="0" w:lastColumn="0" w:noHBand="1" w:noVBand="1"/>
      </w:tblPr>
      <w:tblGrid>
        <w:gridCol w:w="3290"/>
        <w:gridCol w:w="168"/>
        <w:gridCol w:w="2962"/>
        <w:gridCol w:w="215"/>
        <w:gridCol w:w="3570"/>
      </w:tblGrid>
      <w:tr w:rsidR="00D65D3F" w:rsidRPr="00CE4E92" w14:paraId="078081F9"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5"/>
          </w:tcPr>
          <w:p w14:paraId="52C916E7" w14:textId="77777777" w:rsidR="00D65D3F" w:rsidRPr="00CE4E92" w:rsidRDefault="00D65D3F" w:rsidP="00CE4E92">
            <w:r w:rsidRPr="00CE4E92">
              <w:t xml:space="preserve">Part 7 – IDENTIFYING POTENTIAL HAZARDS IN CEILING SPACE </w:t>
            </w:r>
          </w:p>
        </w:tc>
      </w:tr>
      <w:tr w:rsidR="00D65D3F" w:rsidRPr="00BE3DBE" w14:paraId="182C2971" w14:textId="77777777" w:rsidTr="003B4CB1">
        <w:tc>
          <w:tcPr>
            <w:tcW w:w="6420" w:type="dxa"/>
            <w:gridSpan w:val="3"/>
          </w:tcPr>
          <w:p w14:paraId="6806F011" w14:textId="77777777" w:rsidR="00D65D3F" w:rsidRPr="00DA63D2" w:rsidRDefault="00D65D3F" w:rsidP="00DA63D2">
            <w:pPr>
              <w:spacing w:after="70"/>
              <w:rPr>
                <w:spacing w:val="-2"/>
              </w:rPr>
            </w:pPr>
            <w:r w:rsidRPr="00DA63D2">
              <w:rPr>
                <w:spacing w:val="-2"/>
              </w:rPr>
              <w:t>Are there any electrical appliances present in the ceiling space (e.g. water heaters, air conditioning units, radiant heating panels, heat lamps or similar)?</w:t>
            </w:r>
          </w:p>
        </w:tc>
        <w:tc>
          <w:tcPr>
            <w:tcW w:w="3785" w:type="dxa"/>
            <w:gridSpan w:val="2"/>
          </w:tcPr>
          <w:p w14:paraId="6D34A85F" w14:textId="77777777" w:rsidR="00D65D3F" w:rsidRPr="00BE3DBE" w:rsidRDefault="00A304A4" w:rsidP="00DA63D2">
            <w:pPr>
              <w:spacing w:after="7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5952EB68" w14:textId="77777777" w:rsidTr="003B4CB1">
        <w:tc>
          <w:tcPr>
            <w:tcW w:w="6420" w:type="dxa"/>
            <w:gridSpan w:val="3"/>
          </w:tcPr>
          <w:p w14:paraId="713EA14D" w14:textId="77777777" w:rsidR="00D65D3F" w:rsidRPr="00BE3DBE" w:rsidRDefault="00D65D3F" w:rsidP="00DA63D2">
            <w:pPr>
              <w:spacing w:after="70"/>
            </w:pPr>
            <w:r w:rsidRPr="00BE3DBE">
              <w:t>Are there any exhaust fans or heating flues that vent into or through the ceiling space?</w:t>
            </w:r>
          </w:p>
        </w:tc>
        <w:tc>
          <w:tcPr>
            <w:tcW w:w="3785" w:type="dxa"/>
            <w:gridSpan w:val="2"/>
          </w:tcPr>
          <w:p w14:paraId="0ABEEB3B" w14:textId="77777777" w:rsidR="00D65D3F" w:rsidRPr="00BE3DBE" w:rsidRDefault="00A304A4" w:rsidP="00DA63D2">
            <w:pPr>
              <w:spacing w:after="7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5DF67FA1" w14:textId="77777777" w:rsidTr="00EE4CD4">
        <w:tc>
          <w:tcPr>
            <w:tcW w:w="10205" w:type="dxa"/>
            <w:gridSpan w:val="5"/>
            <w:tcBorders>
              <w:bottom w:val="single" w:sz="2" w:space="0" w:color="B3B2B2"/>
            </w:tcBorders>
          </w:tcPr>
          <w:p w14:paraId="5D1DDEBA" w14:textId="77777777" w:rsidR="00D65D3F" w:rsidRPr="00BE3DBE" w:rsidRDefault="00D65D3F" w:rsidP="00732A95">
            <w:pPr>
              <w:pStyle w:val="BodyText"/>
            </w:pPr>
            <w:r w:rsidRPr="00BE3DBE">
              <w:t xml:space="preserve">If you answered ‘Yes’ to any of the above questions, please describe the appliance, its location and associated hazards: </w:t>
            </w:r>
          </w:p>
        </w:tc>
      </w:tr>
      <w:tr w:rsidR="00DA63D2" w:rsidRPr="00DA63D2" w14:paraId="12A5333E" w14:textId="77777777" w:rsidTr="00EE4CD4">
        <w:trPr>
          <w:trHeight w:val="340"/>
        </w:trPr>
        <w:tc>
          <w:tcPr>
            <w:tcW w:w="3290" w:type="dxa"/>
            <w:tcBorders>
              <w:right w:val="nil"/>
            </w:tcBorders>
            <w:shd w:val="clear" w:color="auto" w:fill="EFF3FB"/>
          </w:tcPr>
          <w:p w14:paraId="548B1935" w14:textId="77777777" w:rsidR="00DA63D2" w:rsidRPr="00DA63D2" w:rsidRDefault="00DA63D2" w:rsidP="00891DB8">
            <w:pPr>
              <w:rPr>
                <w:rStyle w:val="Bold"/>
              </w:rPr>
            </w:pPr>
            <w:r w:rsidRPr="00DA63D2">
              <w:rPr>
                <w:rStyle w:val="Bold"/>
              </w:rPr>
              <w:t>Appliance</w:t>
            </w:r>
          </w:p>
        </w:tc>
        <w:tc>
          <w:tcPr>
            <w:tcW w:w="3345" w:type="dxa"/>
            <w:gridSpan w:val="3"/>
            <w:tcBorders>
              <w:left w:val="nil"/>
              <w:right w:val="nil"/>
            </w:tcBorders>
            <w:shd w:val="clear" w:color="auto" w:fill="EFF3FB"/>
          </w:tcPr>
          <w:p w14:paraId="7752D84C" w14:textId="77777777" w:rsidR="00DA63D2" w:rsidRPr="00DA63D2" w:rsidRDefault="00DA63D2" w:rsidP="00891DB8">
            <w:pPr>
              <w:rPr>
                <w:rStyle w:val="Bold"/>
              </w:rPr>
            </w:pPr>
            <w:r w:rsidRPr="00DA63D2">
              <w:rPr>
                <w:rStyle w:val="Bold"/>
              </w:rPr>
              <w:t>Location</w:t>
            </w:r>
          </w:p>
        </w:tc>
        <w:tc>
          <w:tcPr>
            <w:tcW w:w="3570" w:type="dxa"/>
            <w:tcBorders>
              <w:left w:val="nil"/>
            </w:tcBorders>
            <w:shd w:val="clear" w:color="auto" w:fill="EFF3FB"/>
          </w:tcPr>
          <w:p w14:paraId="4040D7D7" w14:textId="77777777" w:rsidR="00DA63D2" w:rsidRPr="00DA63D2" w:rsidRDefault="00DA63D2" w:rsidP="00891DB8">
            <w:pPr>
              <w:rPr>
                <w:rStyle w:val="Bold"/>
              </w:rPr>
            </w:pPr>
            <w:r w:rsidRPr="00DA63D2">
              <w:rPr>
                <w:rStyle w:val="Bold"/>
              </w:rPr>
              <w:t>Hazard</w:t>
            </w:r>
          </w:p>
        </w:tc>
      </w:tr>
      <w:sdt>
        <w:sdtPr>
          <w:rPr>
            <w:sz w:val="20"/>
          </w:rPr>
          <w:id w:val="-659463808"/>
          <w15:repeatingSection/>
        </w:sdtPr>
        <w:sdtEndPr/>
        <w:sdtContent>
          <w:sdt>
            <w:sdtPr>
              <w:rPr>
                <w:sz w:val="20"/>
              </w:rPr>
              <w:id w:val="-1518988588"/>
              <w:placeholder>
                <w:docPart w:val="1CBE2C4157D543CFB853A7D241E13568"/>
              </w:placeholder>
              <w15:repeatingSectionItem/>
            </w:sdtPr>
            <w:sdtEndPr/>
            <w:sdtContent>
              <w:tr w:rsidR="00F0384F" w:rsidRPr="00891DB8" w14:paraId="424A0944" w14:textId="77777777" w:rsidTr="00EE4CD4">
                <w:trPr>
                  <w:trHeight w:val="403"/>
                </w:trPr>
                <w:tc>
                  <w:tcPr>
                    <w:tcW w:w="3290" w:type="dxa"/>
                    <w:tcBorders>
                      <w:right w:val="nil"/>
                    </w:tcBorders>
                  </w:tcPr>
                  <w:p w14:paraId="66AB86B8"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D5C3FB2"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7047D5C"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6869798"/>
              <w:placeholder>
                <w:docPart w:val="66F51113907F49B582FA5F5BED406232"/>
              </w:placeholder>
              <w15:repeatingSectionItem/>
            </w:sdtPr>
            <w:sdtEndPr/>
            <w:sdtContent>
              <w:tr w:rsidR="00B93A3B" w:rsidRPr="00891DB8" w14:paraId="72759FA2" w14:textId="77777777" w:rsidTr="00EE4CD4">
                <w:trPr>
                  <w:trHeight w:val="403"/>
                </w:trPr>
                <w:tc>
                  <w:tcPr>
                    <w:tcW w:w="3290" w:type="dxa"/>
                    <w:tcBorders>
                      <w:right w:val="nil"/>
                    </w:tcBorders>
                  </w:tcPr>
                  <w:p w14:paraId="2D523D30"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470218DA"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68048CD"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740985414"/>
              <w:placeholder>
                <w:docPart w:val="B8AD3EBC2F5044E7B89A6F380702BD46"/>
              </w:placeholder>
              <w15:repeatingSectionItem/>
            </w:sdtPr>
            <w:sdtEndPr/>
            <w:sdtContent>
              <w:tr w:rsidR="00B93A3B" w:rsidRPr="00891DB8" w14:paraId="0748EE6F" w14:textId="77777777" w:rsidTr="00EE4CD4">
                <w:trPr>
                  <w:trHeight w:val="403"/>
                </w:trPr>
                <w:tc>
                  <w:tcPr>
                    <w:tcW w:w="3290" w:type="dxa"/>
                    <w:tcBorders>
                      <w:right w:val="nil"/>
                    </w:tcBorders>
                  </w:tcPr>
                  <w:p w14:paraId="257A0EC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695A4C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5DE96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041426791"/>
              <w:placeholder>
                <w:docPart w:val="865C6627805C4E38A3973DB97D737438"/>
              </w:placeholder>
              <w15:repeatingSectionItem/>
            </w:sdtPr>
            <w:sdtEndPr/>
            <w:sdtContent>
              <w:tr w:rsidR="00B93A3B" w:rsidRPr="00891DB8" w14:paraId="4A12612B" w14:textId="77777777" w:rsidTr="00EE4CD4">
                <w:trPr>
                  <w:trHeight w:val="403"/>
                </w:trPr>
                <w:tc>
                  <w:tcPr>
                    <w:tcW w:w="3290" w:type="dxa"/>
                    <w:tcBorders>
                      <w:right w:val="nil"/>
                    </w:tcBorders>
                  </w:tcPr>
                  <w:p w14:paraId="13EFC6C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0A9B1CF"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917332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647810487"/>
              <w:placeholder>
                <w:docPart w:val="0D2A3F9DE9614E589C2D50EE398988B1"/>
              </w:placeholder>
              <w15:repeatingSectionItem/>
            </w:sdtPr>
            <w:sdtEndPr/>
            <w:sdtContent>
              <w:tr w:rsidR="00B93A3B" w:rsidRPr="00891DB8" w14:paraId="2027951D" w14:textId="77777777" w:rsidTr="00EE4CD4">
                <w:trPr>
                  <w:trHeight w:val="403"/>
                </w:trPr>
                <w:tc>
                  <w:tcPr>
                    <w:tcW w:w="3290" w:type="dxa"/>
                    <w:tcBorders>
                      <w:right w:val="nil"/>
                    </w:tcBorders>
                  </w:tcPr>
                  <w:p w14:paraId="3E268E1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68257E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17FD55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231920951"/>
              <w:placeholder>
                <w:docPart w:val="BA4408853B164FB5892DBF8940FC2DC6"/>
              </w:placeholder>
              <w15:repeatingSectionItem/>
            </w:sdtPr>
            <w:sdtEndPr/>
            <w:sdtContent>
              <w:tr w:rsidR="00B93A3B" w:rsidRPr="00891DB8" w14:paraId="1505F08A" w14:textId="77777777" w:rsidTr="00EE4CD4">
                <w:trPr>
                  <w:trHeight w:val="403"/>
                </w:trPr>
                <w:tc>
                  <w:tcPr>
                    <w:tcW w:w="3290" w:type="dxa"/>
                    <w:tcBorders>
                      <w:right w:val="nil"/>
                    </w:tcBorders>
                  </w:tcPr>
                  <w:p w14:paraId="299049B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F6897BC"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A91C38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316686112"/>
              <w:placeholder>
                <w:docPart w:val="8186C18525894E1C9CA98D8E4773E0E8"/>
              </w:placeholder>
              <w15:repeatingSectionItem/>
            </w:sdtPr>
            <w:sdtEndPr/>
            <w:sdtContent>
              <w:tr w:rsidR="00B93A3B" w:rsidRPr="00891DB8" w14:paraId="568CB8DF" w14:textId="77777777" w:rsidTr="00EE4CD4">
                <w:trPr>
                  <w:trHeight w:val="403"/>
                </w:trPr>
                <w:tc>
                  <w:tcPr>
                    <w:tcW w:w="3290" w:type="dxa"/>
                    <w:tcBorders>
                      <w:right w:val="nil"/>
                    </w:tcBorders>
                  </w:tcPr>
                  <w:p w14:paraId="1FE99099"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E5D111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36576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308472696"/>
              <w:placeholder>
                <w:docPart w:val="1CEFA7169E1F4572A0903C16F55C0312"/>
              </w:placeholder>
              <w15:repeatingSectionItem/>
            </w:sdtPr>
            <w:sdtEndPr/>
            <w:sdtContent>
              <w:tr w:rsidR="00B93A3B" w:rsidRPr="00891DB8" w14:paraId="1D69F8E0" w14:textId="77777777" w:rsidTr="00EE4CD4">
                <w:trPr>
                  <w:trHeight w:val="403"/>
                </w:trPr>
                <w:tc>
                  <w:tcPr>
                    <w:tcW w:w="3290" w:type="dxa"/>
                    <w:tcBorders>
                      <w:right w:val="nil"/>
                    </w:tcBorders>
                  </w:tcPr>
                  <w:p w14:paraId="6F9D27A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B06963E"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BEB67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550689660"/>
              <w:placeholder>
                <w:docPart w:val="32722323B82543C1B3FBB7A968C90115"/>
              </w:placeholder>
              <w15:repeatingSectionItem/>
            </w:sdtPr>
            <w:sdtEndPr/>
            <w:sdtContent>
              <w:tr w:rsidR="00B93A3B" w:rsidRPr="00891DB8" w14:paraId="24F97366" w14:textId="77777777" w:rsidTr="00EE4CD4">
                <w:trPr>
                  <w:trHeight w:val="403"/>
                </w:trPr>
                <w:tc>
                  <w:tcPr>
                    <w:tcW w:w="3290" w:type="dxa"/>
                    <w:tcBorders>
                      <w:right w:val="nil"/>
                    </w:tcBorders>
                  </w:tcPr>
                  <w:p w14:paraId="057D6B7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37906FA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B180E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734743901"/>
              <w:placeholder>
                <w:docPart w:val="20C22803BFA04A00AE18E35355D1BF14"/>
              </w:placeholder>
              <w15:repeatingSectionItem/>
            </w:sdtPr>
            <w:sdtEndPr/>
            <w:sdtContent>
              <w:tr w:rsidR="00B93A3B" w:rsidRPr="00891DB8" w14:paraId="00D0C94C" w14:textId="77777777" w:rsidTr="00EE4CD4">
                <w:trPr>
                  <w:trHeight w:val="403"/>
                </w:trPr>
                <w:tc>
                  <w:tcPr>
                    <w:tcW w:w="3290" w:type="dxa"/>
                    <w:tcBorders>
                      <w:right w:val="nil"/>
                    </w:tcBorders>
                  </w:tcPr>
                  <w:p w14:paraId="10CCDFA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EABF99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9297A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Content>
      </w:sdt>
      <w:tr w:rsidR="00D65D3F" w:rsidRPr="00BE3DBE" w14:paraId="6FBE25E9" w14:textId="77777777" w:rsidTr="003B4CB1">
        <w:trPr>
          <w:trHeight w:val="4280"/>
        </w:trPr>
        <w:tc>
          <w:tcPr>
            <w:tcW w:w="10205" w:type="dxa"/>
            <w:gridSpan w:val="5"/>
          </w:tcPr>
          <w:p w14:paraId="64C7241A" w14:textId="77777777" w:rsidR="00D65D3F" w:rsidRPr="00BE3DBE" w:rsidRDefault="00D65D3F" w:rsidP="00467198">
            <w:r w:rsidRPr="00BE3DBE">
              <w:t xml:space="preserve">If a hazard was identified, what actions were undertaken, or should be undertaken by the insulation installer, to eliminate or minimize any associated risks? </w:t>
            </w:r>
          </w:p>
          <w:p w14:paraId="46C0DBD4" w14:textId="77777777" w:rsidR="00D65D3F" w:rsidRPr="00BE3DBE" w:rsidRDefault="007274F4" w:rsidP="00D1592D">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65D3F" w:rsidRPr="00BE3DBE" w14:paraId="4A9F0375" w14:textId="77777777" w:rsidTr="003B4CB1">
        <w:trPr>
          <w:trHeight w:val="170"/>
        </w:trPr>
        <w:tc>
          <w:tcPr>
            <w:tcW w:w="6420" w:type="dxa"/>
            <w:gridSpan w:val="3"/>
          </w:tcPr>
          <w:p w14:paraId="6CC149F0" w14:textId="77777777" w:rsidR="00D65D3F" w:rsidRPr="00BE3DBE" w:rsidRDefault="00D65D3F" w:rsidP="00467198">
            <w:r w:rsidRPr="00BE3DBE">
              <w:lastRenderedPageBreak/>
              <w:t xml:space="preserve">Does this action effectively reduce the risk associated with the identified hazard/s? </w:t>
            </w:r>
          </w:p>
        </w:tc>
        <w:tc>
          <w:tcPr>
            <w:tcW w:w="3785" w:type="dxa"/>
            <w:gridSpan w:val="2"/>
          </w:tcPr>
          <w:p w14:paraId="4E3E646A"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33E1F28F" w14:textId="77777777" w:rsidTr="003B4CB1">
        <w:trPr>
          <w:trHeight w:val="170"/>
        </w:trPr>
        <w:tc>
          <w:tcPr>
            <w:tcW w:w="10205" w:type="dxa"/>
            <w:gridSpan w:val="5"/>
          </w:tcPr>
          <w:p w14:paraId="51548E3F" w14:textId="77777777" w:rsidR="00D65D3F" w:rsidRPr="00BE3DBE" w:rsidRDefault="00D65D3F" w:rsidP="00467198">
            <w:r w:rsidRPr="00BE3DBE">
              <w:t xml:space="preserve">List any other electrical or other hazards identified in the ceiling space and actions taken to mitigate against the hazard/s: </w:t>
            </w:r>
          </w:p>
        </w:tc>
      </w:tr>
      <w:tr w:rsidR="00D65D3F" w:rsidRPr="00D1592D" w14:paraId="53687F91" w14:textId="77777777" w:rsidTr="00527D08">
        <w:trPr>
          <w:trHeight w:val="170"/>
        </w:trPr>
        <w:tc>
          <w:tcPr>
            <w:tcW w:w="3458" w:type="dxa"/>
            <w:gridSpan w:val="2"/>
            <w:shd w:val="clear" w:color="auto" w:fill="EFF3FB"/>
          </w:tcPr>
          <w:p w14:paraId="7E233276" w14:textId="77777777" w:rsidR="00D65D3F" w:rsidRPr="00D1592D" w:rsidRDefault="00D65D3F" w:rsidP="00D1592D">
            <w:pPr>
              <w:pStyle w:val="BoldBodyText"/>
            </w:pPr>
            <w:r w:rsidRPr="00D1592D">
              <w:t>Other electrical or other hazards identified in the ceiling space (e.g. rotten joist)</w:t>
            </w:r>
          </w:p>
        </w:tc>
        <w:tc>
          <w:tcPr>
            <w:tcW w:w="6747" w:type="dxa"/>
            <w:gridSpan w:val="3"/>
            <w:shd w:val="clear" w:color="auto" w:fill="EFF3FB"/>
          </w:tcPr>
          <w:p w14:paraId="2753C2E4" w14:textId="77777777" w:rsidR="00D65D3F" w:rsidRPr="00D1592D" w:rsidRDefault="00D65D3F" w:rsidP="00D1592D">
            <w:pPr>
              <w:pStyle w:val="BoldBodyText"/>
            </w:pPr>
            <w:r w:rsidRPr="00D1592D">
              <w:t>Action taken, or should be taken, to mitigate against hazard prior to insulation install (e.g. joist should be replaced).</w:t>
            </w:r>
          </w:p>
        </w:tc>
      </w:tr>
      <w:sdt>
        <w:sdtPr>
          <w:rPr>
            <w:sz w:val="20"/>
          </w:rPr>
          <w:id w:val="-979380152"/>
          <w15:repeatingSection/>
        </w:sdtPr>
        <w:sdtEndPr/>
        <w:sdtContent>
          <w:sdt>
            <w:sdtPr>
              <w:rPr>
                <w:sz w:val="20"/>
              </w:rPr>
              <w:id w:val="-1247411681"/>
              <w:placeholder>
                <w:docPart w:val="1CBE2C4157D543CFB853A7D241E13568"/>
              </w:placeholder>
              <w15:repeatingSectionItem/>
            </w:sdtPr>
            <w:sdtEndPr/>
            <w:sdtContent>
              <w:tr w:rsidR="007274F4" w:rsidRPr="00BE3DBE" w14:paraId="2CB20F73" w14:textId="77777777" w:rsidTr="003B4CB1">
                <w:trPr>
                  <w:trHeight w:val="403"/>
                </w:trPr>
                <w:tc>
                  <w:tcPr>
                    <w:tcW w:w="3458" w:type="dxa"/>
                    <w:gridSpan w:val="2"/>
                  </w:tcPr>
                  <w:p w14:paraId="6AF2B63D"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C4636D2"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09933591"/>
              <w:placeholder>
                <w:docPart w:val="276AD4C54E4F47C69F68FAC1B7BEC602"/>
              </w:placeholder>
              <w15:repeatingSectionItem/>
            </w:sdtPr>
            <w:sdtEndPr/>
            <w:sdtContent>
              <w:tr w:rsidR="00F0384F" w:rsidRPr="00BE3DBE" w14:paraId="015512E5" w14:textId="77777777" w:rsidTr="003B4CB1">
                <w:trPr>
                  <w:trHeight w:val="403"/>
                </w:trPr>
                <w:tc>
                  <w:tcPr>
                    <w:tcW w:w="3458" w:type="dxa"/>
                    <w:gridSpan w:val="2"/>
                  </w:tcPr>
                  <w:p w14:paraId="46077DAD"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86D39F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594217477"/>
              <w:placeholder>
                <w:docPart w:val="363B2B32EAC34170BC761F710E638456"/>
              </w:placeholder>
              <w15:repeatingSectionItem/>
            </w:sdtPr>
            <w:sdtEndPr/>
            <w:sdtContent>
              <w:tr w:rsidR="00F0384F" w:rsidRPr="00BE3DBE" w14:paraId="69BB5A66" w14:textId="77777777" w:rsidTr="003B4CB1">
                <w:trPr>
                  <w:trHeight w:val="403"/>
                </w:trPr>
                <w:tc>
                  <w:tcPr>
                    <w:tcW w:w="3458" w:type="dxa"/>
                    <w:gridSpan w:val="2"/>
                  </w:tcPr>
                  <w:p w14:paraId="37C2991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F7795D1"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625892055"/>
              <w:placeholder>
                <w:docPart w:val="588EF6B374CE42CBA288FB0A70CC8080"/>
              </w:placeholder>
              <w15:repeatingSectionItem/>
            </w:sdtPr>
            <w:sdtEndPr/>
            <w:sdtContent>
              <w:tr w:rsidR="00F0384F" w:rsidRPr="00BE3DBE" w14:paraId="089BE056" w14:textId="77777777" w:rsidTr="003B4CB1">
                <w:trPr>
                  <w:trHeight w:val="403"/>
                </w:trPr>
                <w:tc>
                  <w:tcPr>
                    <w:tcW w:w="3458" w:type="dxa"/>
                    <w:gridSpan w:val="2"/>
                  </w:tcPr>
                  <w:p w14:paraId="5387F55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1DBCE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864828138"/>
              <w:placeholder>
                <w:docPart w:val="4261FD631D644FAB8452A405BDB97007"/>
              </w:placeholder>
              <w15:repeatingSectionItem/>
            </w:sdtPr>
            <w:sdtEndPr/>
            <w:sdtContent>
              <w:tr w:rsidR="00F0384F" w:rsidRPr="00BE3DBE" w14:paraId="4011637F" w14:textId="77777777" w:rsidTr="003B4CB1">
                <w:trPr>
                  <w:trHeight w:val="403"/>
                </w:trPr>
                <w:tc>
                  <w:tcPr>
                    <w:tcW w:w="3458" w:type="dxa"/>
                    <w:gridSpan w:val="2"/>
                  </w:tcPr>
                  <w:p w14:paraId="5EF9F3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60D876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979418076"/>
              <w:placeholder>
                <w:docPart w:val="06C36E9DB36342B6923C371A1D98ED1A"/>
              </w:placeholder>
              <w15:repeatingSectionItem/>
            </w:sdtPr>
            <w:sdtEndPr/>
            <w:sdtContent>
              <w:tr w:rsidR="00F0384F" w:rsidRPr="00BE3DBE" w14:paraId="05D68EFC" w14:textId="77777777" w:rsidTr="003B4CB1">
                <w:trPr>
                  <w:trHeight w:val="403"/>
                </w:trPr>
                <w:tc>
                  <w:tcPr>
                    <w:tcW w:w="3458" w:type="dxa"/>
                    <w:gridSpan w:val="2"/>
                  </w:tcPr>
                  <w:p w14:paraId="7622E57C"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3CACAE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43231077"/>
              <w:placeholder>
                <w:docPart w:val="572B8BAA781B407BAD40BE0DEED5C8C6"/>
              </w:placeholder>
              <w15:repeatingSectionItem/>
            </w:sdtPr>
            <w:sdtEndPr/>
            <w:sdtContent>
              <w:tr w:rsidR="00F0384F" w:rsidRPr="00BE3DBE" w14:paraId="04E46208" w14:textId="77777777" w:rsidTr="003B4CB1">
                <w:trPr>
                  <w:trHeight w:val="403"/>
                </w:trPr>
                <w:tc>
                  <w:tcPr>
                    <w:tcW w:w="3458" w:type="dxa"/>
                    <w:gridSpan w:val="2"/>
                  </w:tcPr>
                  <w:p w14:paraId="1337FA38"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6586F14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394352576"/>
              <w:placeholder>
                <w:docPart w:val="5AD1960F48A34E0595B3BAA74B03D6B2"/>
              </w:placeholder>
              <w15:repeatingSectionItem/>
            </w:sdtPr>
            <w:sdtEndPr/>
            <w:sdtContent>
              <w:tr w:rsidR="00F0384F" w:rsidRPr="00BE3DBE" w14:paraId="35A0D20B" w14:textId="77777777" w:rsidTr="003B4CB1">
                <w:trPr>
                  <w:trHeight w:val="403"/>
                </w:trPr>
                <w:tc>
                  <w:tcPr>
                    <w:tcW w:w="3458" w:type="dxa"/>
                    <w:gridSpan w:val="2"/>
                  </w:tcPr>
                  <w:p w14:paraId="489189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26130F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541361087"/>
              <w:placeholder>
                <w:docPart w:val="17564EAFC8774BEBA7E15AE1A76044AB"/>
              </w:placeholder>
              <w15:repeatingSectionItem/>
            </w:sdtPr>
            <w:sdtEndPr/>
            <w:sdtContent>
              <w:tr w:rsidR="00F0384F" w:rsidRPr="00BE3DBE" w14:paraId="2D48B605" w14:textId="77777777" w:rsidTr="003B4CB1">
                <w:trPr>
                  <w:trHeight w:val="403"/>
                </w:trPr>
                <w:tc>
                  <w:tcPr>
                    <w:tcW w:w="3458" w:type="dxa"/>
                    <w:gridSpan w:val="2"/>
                  </w:tcPr>
                  <w:p w14:paraId="75A6C70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A2F8D3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64775536"/>
              <w:placeholder>
                <w:docPart w:val="91974F886A544537924493AD1F7C85C1"/>
              </w:placeholder>
              <w15:repeatingSectionItem/>
            </w:sdtPr>
            <w:sdtEndPr/>
            <w:sdtContent>
              <w:tr w:rsidR="00F0384F" w:rsidRPr="00BE3DBE" w14:paraId="56F69CC9" w14:textId="77777777" w:rsidTr="003B4CB1">
                <w:trPr>
                  <w:trHeight w:val="403"/>
                </w:trPr>
                <w:tc>
                  <w:tcPr>
                    <w:tcW w:w="3458" w:type="dxa"/>
                    <w:gridSpan w:val="2"/>
                  </w:tcPr>
                  <w:p w14:paraId="597BA52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77B79A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143233106"/>
              <w:placeholder>
                <w:docPart w:val="16A135AE723C4FC7A6D4E9BADF5B638B"/>
              </w:placeholder>
              <w15:repeatingSectionItem/>
            </w:sdtPr>
            <w:sdtEndPr/>
            <w:sdtContent>
              <w:tr w:rsidR="00F0384F" w:rsidRPr="00BE3DBE" w14:paraId="0DD6A16E" w14:textId="77777777" w:rsidTr="003B4CB1">
                <w:trPr>
                  <w:trHeight w:val="403"/>
                </w:trPr>
                <w:tc>
                  <w:tcPr>
                    <w:tcW w:w="3458" w:type="dxa"/>
                    <w:gridSpan w:val="2"/>
                  </w:tcPr>
                  <w:p w14:paraId="4DE9AFF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90FCA7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708383662"/>
              <w:placeholder>
                <w:docPart w:val="62103970CE71419E988E020EBAE5D1CE"/>
              </w:placeholder>
              <w15:repeatingSectionItem/>
            </w:sdtPr>
            <w:sdtEndPr/>
            <w:sdtContent>
              <w:tr w:rsidR="00F0384F" w:rsidRPr="00BE3DBE" w14:paraId="5861D2E7" w14:textId="77777777" w:rsidTr="003B4CB1">
                <w:trPr>
                  <w:trHeight w:val="403"/>
                </w:trPr>
                <w:tc>
                  <w:tcPr>
                    <w:tcW w:w="3458" w:type="dxa"/>
                    <w:gridSpan w:val="2"/>
                  </w:tcPr>
                  <w:p w14:paraId="7DFBB1E7"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BE4ECE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078935851"/>
              <w:placeholder>
                <w:docPart w:val="670DF1E4135A406B8CB9594A072FAE63"/>
              </w:placeholder>
              <w15:repeatingSectionItem/>
            </w:sdtPr>
            <w:sdtEndPr/>
            <w:sdtContent>
              <w:tr w:rsidR="00F0384F" w:rsidRPr="00BE3DBE" w14:paraId="1E923D11" w14:textId="77777777" w:rsidTr="003B4CB1">
                <w:trPr>
                  <w:trHeight w:val="403"/>
                </w:trPr>
                <w:tc>
                  <w:tcPr>
                    <w:tcW w:w="3458" w:type="dxa"/>
                    <w:gridSpan w:val="2"/>
                  </w:tcPr>
                  <w:p w14:paraId="3BE4D87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5550F9F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666939501"/>
              <w:placeholder>
                <w:docPart w:val="AC2BE0C4515643F08B61B509C7410D0C"/>
              </w:placeholder>
              <w15:repeatingSectionItem/>
            </w:sdtPr>
            <w:sdtEndPr/>
            <w:sdtContent>
              <w:tr w:rsidR="00F0384F" w:rsidRPr="00BE3DBE" w14:paraId="7352FE68" w14:textId="77777777" w:rsidTr="003B4CB1">
                <w:trPr>
                  <w:trHeight w:val="403"/>
                </w:trPr>
                <w:tc>
                  <w:tcPr>
                    <w:tcW w:w="3458" w:type="dxa"/>
                    <w:gridSpan w:val="2"/>
                  </w:tcPr>
                  <w:p w14:paraId="6B3D81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1AA74E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Content>
      </w:sdt>
    </w:tbl>
    <w:p w14:paraId="51F6C2BB" w14:textId="77777777" w:rsidR="00D65D3F" w:rsidRDefault="0035618F" w:rsidP="00B876D1">
      <w:pPr>
        <w:pStyle w:val="Heading1"/>
      </w:pPr>
      <w:r w:rsidRPr="0035618F">
        <w:t xml:space="preserve">Section B – Required Rectification Work Identified in the Pre-Installation </w:t>
      </w:r>
      <w:r w:rsidR="00A304A4">
        <w:br/>
      </w:r>
      <w:r w:rsidRPr="0035618F">
        <w:t>Electrical</w:t>
      </w:r>
      <w:r w:rsidR="00A304A4">
        <w:t xml:space="preserve"> </w:t>
      </w:r>
      <w:r w:rsidRPr="0035618F">
        <w:t>Safety Assessment</w:t>
      </w:r>
    </w:p>
    <w:tbl>
      <w:tblPr>
        <w:tblStyle w:val="TableGrid"/>
        <w:tblW w:w="10200" w:type="dxa"/>
        <w:tblLayout w:type="fixed"/>
        <w:tblLook w:val="0620" w:firstRow="1" w:lastRow="0" w:firstColumn="0" w:lastColumn="0" w:noHBand="1" w:noVBand="1"/>
      </w:tblPr>
      <w:tblGrid>
        <w:gridCol w:w="10200"/>
      </w:tblGrid>
      <w:tr w:rsidR="0035618F" w:rsidRPr="00CE4E92" w14:paraId="5368AC52" w14:textId="77777777" w:rsidTr="00CE4E92">
        <w:trPr>
          <w:cnfStyle w:val="100000000000" w:firstRow="1" w:lastRow="0" w:firstColumn="0" w:lastColumn="0" w:oddVBand="0" w:evenVBand="0" w:oddHBand="0" w:evenHBand="0" w:firstRowFirstColumn="0" w:firstRowLastColumn="0" w:lastRowFirstColumn="0" w:lastRowLastColumn="0"/>
        </w:trPr>
        <w:tc>
          <w:tcPr>
            <w:tcW w:w="10200" w:type="dxa"/>
          </w:tcPr>
          <w:p w14:paraId="02996FF5" w14:textId="77777777" w:rsidR="0035618F" w:rsidRPr="00CE4E92" w:rsidRDefault="0035618F" w:rsidP="00CE4E92">
            <w:r w:rsidRPr="00CE4E92">
              <w:t>B1 – ASSESSMENT OUTCOME</w:t>
            </w:r>
          </w:p>
        </w:tc>
      </w:tr>
      <w:tr w:rsidR="0035618F" w:rsidRPr="00891DB8" w14:paraId="5E0565BC" w14:textId="77777777" w:rsidTr="00CE4E92">
        <w:trPr>
          <w:trHeight w:val="3698"/>
        </w:trPr>
        <w:tc>
          <w:tcPr>
            <w:tcW w:w="10200" w:type="dxa"/>
          </w:tcPr>
          <w:p w14:paraId="71A7A6F8" w14:textId="77777777" w:rsidR="0035618F" w:rsidRPr="00891DB8" w:rsidRDefault="0035618F" w:rsidP="00891DB8">
            <w:r w:rsidRPr="00891DB8">
              <w:t xml:space="preserve">Check </w:t>
            </w:r>
            <w:r w:rsidRPr="00891DB8">
              <w:rPr>
                <w:rStyle w:val="Bold"/>
                <w:u w:val="single"/>
              </w:rPr>
              <w:t>ONE</w:t>
            </w:r>
            <w:r w:rsidRPr="00891DB8">
              <w:t xml:space="preserve"> option only</w:t>
            </w:r>
          </w:p>
          <w:p w14:paraId="47BD7F7D" w14:textId="77777777" w:rsidR="0035618F" w:rsidRPr="00891DB8" w:rsidRDefault="00A304A4" w:rsidP="00A304A4">
            <w:pPr>
              <w:pStyle w:val="ListCheckBox"/>
              <w:rPr>
                <w:rStyle w:val="Bold"/>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required</w:t>
            </w:r>
            <w:r w:rsidR="0035618F" w:rsidRPr="00891DB8">
              <w:rPr>
                <w:rStyle w:val="Bold"/>
              </w:rPr>
              <w:t xml:space="preserve"> before insulation is installed or upgraded.</w:t>
            </w:r>
          </w:p>
          <w:p w14:paraId="4BD0C0F1" w14:textId="77777777" w:rsidR="0035618F" w:rsidRPr="00891DB8" w:rsidRDefault="0035618F" w:rsidP="00A304A4">
            <w:pPr>
              <w:pStyle w:val="ListContinue"/>
            </w:pPr>
            <w:r w:rsidRPr="00891DB8">
              <w:t xml:space="preserve">Selection of this option means that no electrical defects were identified during the assessment, and no electrical rectification work is required prior to ceiling insulation installation commencing. </w:t>
            </w:r>
          </w:p>
          <w:p w14:paraId="2286B1EC" w14:textId="77777777" w:rsidR="0035618F" w:rsidRPr="00891DB8" w:rsidRDefault="0035618F" w:rsidP="00732A95">
            <w:pPr>
              <w:pStyle w:val="BoldBodyText"/>
            </w:pPr>
            <w:r w:rsidRPr="00891DB8">
              <w:t>OR</w:t>
            </w:r>
          </w:p>
          <w:p w14:paraId="24647271" w14:textId="77777777" w:rsidR="0035618F" w:rsidRPr="00891DB8" w:rsidRDefault="00A304A4" w:rsidP="00A304A4">
            <w:pPr>
              <w:pStyle w:val="ListCheckBox"/>
              <w:rPr>
                <w:rStyle w:val="Bold"/>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required</w:t>
            </w:r>
            <w:r w:rsidR="0035618F" w:rsidRPr="00891DB8">
              <w:rPr>
                <w:rStyle w:val="Bold"/>
              </w:rPr>
              <w:t xml:space="preserve"> before insulation is installed or upgraded.</w:t>
            </w:r>
          </w:p>
          <w:p w14:paraId="3C872C5F" w14:textId="77777777" w:rsidR="0035618F" w:rsidRPr="00891DB8" w:rsidRDefault="0035618F" w:rsidP="00891DB8">
            <w:pPr>
              <w:pStyle w:val="ListContinue"/>
            </w:pPr>
            <w:r w:rsidRPr="00891DB8">
              <w:t xml:space="preserve">Selection of this option requires that electrical defects are rectified prior to any ceiling insulation installation work. Record actions, conditions and required rectifications in B2. Section C of this document must be completed before ceiling insulation work may commence. </w:t>
            </w:r>
          </w:p>
          <w:p w14:paraId="28BE11C1" w14:textId="77777777" w:rsidR="0035618F" w:rsidRPr="00891DB8" w:rsidRDefault="0035618F" w:rsidP="00732A95">
            <w:pPr>
              <w:pStyle w:val="BoldBodyText"/>
            </w:pPr>
            <w:r w:rsidRPr="00891DB8">
              <w:t>OR</w:t>
            </w:r>
          </w:p>
          <w:p w14:paraId="1EBBD967" w14:textId="77777777" w:rsidR="0035618F" w:rsidRPr="00891DB8" w:rsidRDefault="00A304A4" w:rsidP="00A304A4">
            <w:pPr>
              <w:pStyle w:val="ListCheckBox"/>
              <w:rPr>
                <w:rStyle w:val="Bold"/>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possible</w:t>
            </w:r>
            <w:r w:rsidR="0035618F" w:rsidRPr="00891DB8">
              <w:rPr>
                <w:rStyle w:val="Bold"/>
              </w:rPr>
              <w:t xml:space="preserve"> prior to insulation being installed or upgraded under parts 2 and 3</w:t>
            </w:r>
          </w:p>
          <w:p w14:paraId="2790186A" w14:textId="77777777" w:rsidR="0035618F" w:rsidRPr="00891DB8" w:rsidRDefault="0035618F" w:rsidP="00891DB8">
            <w:pPr>
              <w:pStyle w:val="ListContinue"/>
            </w:pPr>
            <w:r w:rsidRPr="00891DB8">
              <w:t xml:space="preserve">Selection of this option requires an electrician to be present at the start of the installation to isolate the main and/or alternative power supply, lock out and tag, and confirm that the work area is electrically safe for anyone entering the roof cavity.  </w:t>
            </w:r>
          </w:p>
        </w:tc>
      </w:tr>
    </w:tbl>
    <w:p w14:paraId="101CC53A" w14:textId="77777777" w:rsidR="00891DB8" w:rsidRDefault="00891DB8" w:rsidP="00891DB8"/>
    <w:p w14:paraId="3AC6F313" w14:textId="77777777" w:rsidR="00891DB8" w:rsidRDefault="00891DB8">
      <w:r>
        <w:br w:type="page"/>
      </w:r>
    </w:p>
    <w:tbl>
      <w:tblPr>
        <w:tblStyle w:val="TableGrid"/>
        <w:tblW w:w="0" w:type="auto"/>
        <w:tblLayout w:type="fixed"/>
        <w:tblLook w:val="0660" w:firstRow="1" w:lastRow="1" w:firstColumn="0" w:lastColumn="0" w:noHBand="1" w:noVBand="1"/>
      </w:tblPr>
      <w:tblGrid>
        <w:gridCol w:w="10200"/>
      </w:tblGrid>
      <w:tr w:rsidR="0035618F" w:rsidRPr="00CE4E92" w14:paraId="17B40D68"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7D67F1CC" w14:textId="77777777" w:rsidR="0035618F" w:rsidRPr="00CE4E92" w:rsidRDefault="0035618F" w:rsidP="00CE4E92">
            <w:r w:rsidRPr="00CE4E92">
              <w:lastRenderedPageBreak/>
              <w:t>B2 – Observations, Conditions and Required Rectifications</w:t>
            </w:r>
          </w:p>
        </w:tc>
      </w:tr>
      <w:tr w:rsidR="0035618F" w:rsidRPr="00891DB8" w14:paraId="3DE01BD1" w14:textId="77777777" w:rsidTr="00527D08">
        <w:trPr>
          <w:trHeight w:val="8050"/>
        </w:trPr>
        <w:tc>
          <w:tcPr>
            <w:tcW w:w="10200" w:type="dxa"/>
            <w:shd w:val="clear" w:color="auto" w:fill="EFF3FB"/>
          </w:tcPr>
          <w:p w14:paraId="717310A4" w14:textId="77777777" w:rsidR="0035618F" w:rsidRPr="00891DB8" w:rsidRDefault="0035618F" w:rsidP="00891DB8">
            <w:r w:rsidRPr="00891DB8">
              <w:t>The following electrical work is required before insulation is installed or upgraded:</w:t>
            </w:r>
          </w:p>
          <w:p w14:paraId="665256D1"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Prohibited luminaires (e.g. CA-class luminaires, non-IC luminaires, or ‘do-not-cover’ light fittings) are present and need to be replaced with IC and/or IC4 rated LED lights.</w:t>
            </w:r>
          </w:p>
          <w:p w14:paraId="7FD977D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Circuit protection rating needs to be upgraded to allow for effects of thermal insulation on the wiring system (derated)</w:t>
            </w:r>
          </w:p>
          <w:p w14:paraId="54D7BD90"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Residual Current Devices (RCDs) need to be installed for circuit/s within the ceiling insulation area, </w:t>
            </w:r>
            <w:r w:rsidR="0035618F" w:rsidRPr="00CE4E92">
              <w:rPr>
                <w:i/>
                <w:iCs/>
              </w:rPr>
              <w:t>as per the most current version of AS/NZS 3000</w:t>
            </w:r>
            <w:r w:rsidR="0035618F" w:rsidRPr="00891DB8">
              <w:t xml:space="preserve"> </w:t>
            </w:r>
          </w:p>
          <w:p w14:paraId="73900F5B"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in the ceiling or at the switchboard need to be replaced with ThermoPlastic Sheathed (TPS) cables, (or an equivalent cable) </w:t>
            </w:r>
            <w:r w:rsidR="0035618F" w:rsidRPr="00CE4E92">
              <w:rPr>
                <w:i/>
                <w:iCs/>
              </w:rPr>
              <w:t>as per the most current version of AS/NZS 3000</w:t>
            </w:r>
            <w:r w:rsidR="0035618F" w:rsidRPr="00891DB8">
              <w:t xml:space="preserve"> </w:t>
            </w:r>
          </w:p>
          <w:p w14:paraId="78AA124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and wiring in the ceiling space need to be altered or repaired to meet Basic Protection requirements, </w:t>
            </w:r>
            <w:r w:rsidR="0035618F" w:rsidRPr="00CE4E92">
              <w:rPr>
                <w:i/>
                <w:iCs/>
              </w:rPr>
              <w:t>as per the most current version of AS/NZS 3000</w:t>
            </w:r>
            <w:r w:rsidR="0035618F" w:rsidRPr="00891DB8">
              <w:t>.</w:t>
            </w:r>
          </w:p>
          <w:p w14:paraId="2F8C8104"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Other (indicate below):</w:t>
            </w:r>
          </w:p>
          <w:p w14:paraId="3C3E5217" w14:textId="77777777" w:rsidR="0035618F" w:rsidRPr="00891DB8" w:rsidRDefault="00A304A4" w:rsidP="00A304A4">
            <w:pPr>
              <w:pStyle w:val="BodyText12ptBefore"/>
            </w:pPr>
            <w:r>
              <w:fldChar w:fldCharType="begin">
                <w:ffData>
                  <w:name w:val="Text3"/>
                  <w:enabled/>
                  <w:calcOnExit w:val="0"/>
                  <w:textInput/>
                </w:ffData>
              </w:fldChar>
            </w:r>
            <w:bookmarkStart w:id="6"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r w:rsidR="00891DB8" w:rsidRPr="00891DB8" w14:paraId="3317E9EF" w14:textId="77777777" w:rsidTr="003B4CB1">
        <w:trPr>
          <w:cnfStyle w:val="010000000000" w:firstRow="0" w:lastRow="1" w:firstColumn="0" w:lastColumn="0" w:oddVBand="0" w:evenVBand="0" w:oddHBand="0" w:evenHBand="0" w:firstRowFirstColumn="0" w:firstRowLastColumn="0" w:lastRowFirstColumn="0" w:lastRowLastColumn="0"/>
        </w:trPr>
        <w:tc>
          <w:tcPr>
            <w:tcW w:w="10200" w:type="dxa"/>
          </w:tcPr>
          <w:p w14:paraId="5997E423" w14:textId="77777777" w:rsidR="00891DB8" w:rsidRPr="00891DB8" w:rsidRDefault="00891DB8" w:rsidP="00891DB8">
            <w:r w:rsidRPr="00A304A4">
              <w:rPr>
                <w:rStyle w:val="Bold"/>
              </w:rPr>
              <w:t>NOTE:</w:t>
            </w:r>
            <w:r w:rsidRPr="0035618F">
              <w:t xml:space="preserve"> If a serious electrical hazard is identified in Victoria, electricians are obligated to notify Energy Safe Victoria (ESV). </w:t>
            </w:r>
            <w:r w:rsidR="00D1592D">
              <w:br/>
            </w:r>
            <w:r w:rsidRPr="0035618F">
              <w:t>This is especially crucial for serious non-compliances related to electrical work. For less serious situations, the electrician should first inform the occupier, agent, or owner and attempt to make the situation safe if possible. If the hazard remains unaddressed, ESV should be contacted for further investigation.</w:t>
            </w:r>
          </w:p>
        </w:tc>
      </w:tr>
    </w:tbl>
    <w:p w14:paraId="377639C9" w14:textId="77777777" w:rsidR="0035618F" w:rsidRDefault="0035618F" w:rsidP="00891DB8">
      <w:pPr>
        <w:pStyle w:val="NoSpacing"/>
        <w:spacing w:line="100" w:lineRule="exact"/>
      </w:pPr>
    </w:p>
    <w:tbl>
      <w:tblPr>
        <w:tblStyle w:val="TableGrid"/>
        <w:tblW w:w="0" w:type="auto"/>
        <w:tblLayout w:type="fixed"/>
        <w:tblLook w:val="0620" w:firstRow="1" w:lastRow="0" w:firstColumn="0" w:lastColumn="0" w:noHBand="1" w:noVBand="1"/>
      </w:tblPr>
      <w:tblGrid>
        <w:gridCol w:w="10200"/>
      </w:tblGrid>
      <w:tr w:rsidR="0035618F" w:rsidRPr="00CE4E92" w14:paraId="340ED347"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4D93A431" w14:textId="77777777" w:rsidR="0035618F" w:rsidRPr="00CE4E92" w:rsidRDefault="0035618F" w:rsidP="00CE4E92">
            <w:r w:rsidRPr="00CE4E92">
              <w:t>B3 – ELECTRICIAN DECLARATION – INITIAL ASSESSMENT</w:t>
            </w:r>
          </w:p>
        </w:tc>
      </w:tr>
      <w:tr w:rsidR="0035618F" w:rsidRPr="00BE3DBE" w14:paraId="2CC316BE" w14:textId="77777777" w:rsidTr="003B4CB1">
        <w:trPr>
          <w:trHeight w:val="1304"/>
        </w:trPr>
        <w:tc>
          <w:tcPr>
            <w:tcW w:w="10200" w:type="dxa"/>
          </w:tcPr>
          <w:p w14:paraId="37CC1EB7" w14:textId="77777777" w:rsidR="0035618F" w:rsidRPr="00BE3DBE" w:rsidRDefault="0035618F" w:rsidP="00891DB8">
            <w:pPr>
              <w:ind w:right="-57"/>
            </w:pPr>
            <w:r w:rsidRPr="00BE3DBE">
              <w:t xml:space="preserve">I, the below named licensed electrician, have carried out a pre-installation electrical safety assessment of this residential property per the requirements of the </w:t>
            </w:r>
            <w:r w:rsidRPr="00CE4E92">
              <w:rPr>
                <w:i/>
                <w:iCs/>
              </w:rPr>
              <w:t>Victorian Energy Efficiency Target Regulations 2018 and/or the Residential Tenancies Amendment (Minimum Energy Efficiency Standards) Regulations 2025</w:t>
            </w:r>
            <w:r w:rsidRPr="00BE3DBE">
              <w:t xml:space="preserve"> and set out in the Australian/New Zealand Standard AS/NZS 3019, </w:t>
            </w:r>
            <w:r w:rsidRPr="00CE4E92">
              <w:rPr>
                <w:i/>
                <w:iCs/>
              </w:rPr>
              <w:t>Electrical installations—Periodic assessment</w:t>
            </w:r>
            <w:r w:rsidRPr="00BE3DBE">
              <w:t>, and have recorded my observations, condition and required rectifications.</w:t>
            </w:r>
          </w:p>
        </w:tc>
      </w:tr>
      <w:tr w:rsidR="0035618F" w:rsidRPr="00891DB8" w14:paraId="2EC1C2BF" w14:textId="77777777" w:rsidTr="00527D08">
        <w:trPr>
          <w:trHeight w:val="60"/>
        </w:trPr>
        <w:tc>
          <w:tcPr>
            <w:tcW w:w="10200" w:type="dxa"/>
            <w:shd w:val="clear" w:color="auto" w:fill="EFF3FB"/>
          </w:tcPr>
          <w:p w14:paraId="534C3CB5" w14:textId="77777777" w:rsidR="0035618F" w:rsidRPr="00891DB8" w:rsidRDefault="0035618F" w:rsidP="00467198">
            <w:pPr>
              <w:rPr>
                <w:rStyle w:val="Bold"/>
              </w:rPr>
            </w:pPr>
            <w:r w:rsidRPr="00891DB8">
              <w:rPr>
                <w:rStyle w:val="Bold"/>
              </w:rPr>
              <w:t>Licensed Electrician – Initial Assessment</w:t>
            </w:r>
          </w:p>
        </w:tc>
      </w:tr>
      <w:tr w:rsidR="0035618F" w:rsidRPr="00BE3DBE" w14:paraId="20CE3160" w14:textId="77777777" w:rsidTr="003B4CB1">
        <w:trPr>
          <w:trHeight w:val="403"/>
        </w:trPr>
        <w:tc>
          <w:tcPr>
            <w:tcW w:w="10200" w:type="dxa"/>
          </w:tcPr>
          <w:p w14:paraId="5A58EECE"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0626CFC6" w14:textId="77777777" w:rsidTr="003B4CB1">
        <w:trPr>
          <w:trHeight w:val="403"/>
        </w:trPr>
        <w:tc>
          <w:tcPr>
            <w:tcW w:w="10200" w:type="dxa"/>
          </w:tcPr>
          <w:p w14:paraId="2148EFDE"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891DB8" w14:paraId="302E4E39" w14:textId="77777777" w:rsidTr="00527D08">
        <w:tc>
          <w:tcPr>
            <w:tcW w:w="10200" w:type="dxa"/>
            <w:shd w:val="clear" w:color="auto" w:fill="EFF3FB"/>
          </w:tcPr>
          <w:p w14:paraId="19FD9448" w14:textId="77777777" w:rsidR="0035618F" w:rsidRPr="00891DB8" w:rsidRDefault="0035618F" w:rsidP="00467198">
            <w:pPr>
              <w:rPr>
                <w:rStyle w:val="Bold"/>
              </w:rPr>
            </w:pPr>
            <w:r w:rsidRPr="00891DB8">
              <w:rPr>
                <w:rStyle w:val="Bold"/>
              </w:rPr>
              <w:t xml:space="preserve">Registered Electrical Contractor – Initial Assessment </w:t>
            </w:r>
          </w:p>
        </w:tc>
      </w:tr>
      <w:tr w:rsidR="0035618F" w:rsidRPr="00BE3DBE" w14:paraId="50AE2CB3" w14:textId="77777777" w:rsidTr="003B4CB1">
        <w:trPr>
          <w:trHeight w:val="403"/>
        </w:trPr>
        <w:tc>
          <w:tcPr>
            <w:tcW w:w="10200" w:type="dxa"/>
          </w:tcPr>
          <w:p w14:paraId="7B7B9FCB" w14:textId="77777777" w:rsidR="0035618F" w:rsidRPr="00BE3DBE" w:rsidRDefault="0035618F" w:rsidP="00891DB8">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215047D2" w14:textId="77777777" w:rsidTr="003B4CB1">
        <w:trPr>
          <w:trHeight w:val="403"/>
        </w:trPr>
        <w:tc>
          <w:tcPr>
            <w:tcW w:w="10200" w:type="dxa"/>
          </w:tcPr>
          <w:p w14:paraId="44F5B5E7" w14:textId="77777777" w:rsidR="0035618F" w:rsidRPr="00BE3DBE" w:rsidRDefault="0035618F" w:rsidP="00891DB8">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6FBF7B37" w14:textId="77777777" w:rsidTr="003B4CB1">
        <w:trPr>
          <w:trHeight w:val="403"/>
        </w:trPr>
        <w:tc>
          <w:tcPr>
            <w:tcW w:w="10200" w:type="dxa"/>
          </w:tcPr>
          <w:p w14:paraId="1FE00228" w14:textId="77777777" w:rsidR="0035618F" w:rsidRPr="00BE3DBE" w:rsidRDefault="0035618F" w:rsidP="00891DB8">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7731CC52" w14:textId="77777777" w:rsidTr="003B4CB1">
        <w:trPr>
          <w:trHeight w:val="403"/>
        </w:trPr>
        <w:tc>
          <w:tcPr>
            <w:tcW w:w="10200" w:type="dxa"/>
          </w:tcPr>
          <w:p w14:paraId="1FE6E026" w14:textId="77777777" w:rsidR="0035618F" w:rsidRPr="00BE3DBE" w:rsidRDefault="00067AF2" w:rsidP="00067AF2">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declare that all information contained in and attached to this form is correct and not misleading by inclusion or omission</w:t>
            </w:r>
          </w:p>
        </w:tc>
      </w:tr>
    </w:tbl>
    <w:p w14:paraId="4C7860AC" w14:textId="77777777" w:rsidR="0035618F" w:rsidRDefault="0035618F" w:rsidP="00B876D1">
      <w:pPr>
        <w:pStyle w:val="Heading1"/>
      </w:pPr>
      <w:r w:rsidRPr="0035618F">
        <w:lastRenderedPageBreak/>
        <w:t>Section C – Completed Pre-Installation Electrical Safety Assessment</w:t>
      </w:r>
    </w:p>
    <w:tbl>
      <w:tblPr>
        <w:tblStyle w:val="TableGrid"/>
        <w:tblW w:w="0" w:type="auto"/>
        <w:tblLayout w:type="fixed"/>
        <w:tblLook w:val="0600" w:firstRow="0" w:lastRow="0" w:firstColumn="0" w:lastColumn="0" w:noHBand="1" w:noVBand="1"/>
      </w:tblPr>
      <w:tblGrid>
        <w:gridCol w:w="2977"/>
        <w:gridCol w:w="7227"/>
      </w:tblGrid>
      <w:tr w:rsidR="0035618F" w:rsidRPr="00BE3DBE" w14:paraId="3CA3C911" w14:textId="77777777" w:rsidTr="003E722C">
        <w:trPr>
          <w:trHeight w:val="60"/>
        </w:trPr>
        <w:tc>
          <w:tcPr>
            <w:tcW w:w="10204" w:type="dxa"/>
            <w:gridSpan w:val="2"/>
          </w:tcPr>
          <w:p w14:paraId="41217C21" w14:textId="77777777" w:rsidR="0035618F" w:rsidRPr="00BE3DBE" w:rsidRDefault="0035618F" w:rsidP="00467198">
            <w:r w:rsidRPr="00BE3DBE">
              <w:t xml:space="preserve">This section is to be completed </w:t>
            </w:r>
            <w:r w:rsidRPr="00891DB8">
              <w:rPr>
                <w:rStyle w:val="Bold"/>
              </w:rPr>
              <w:t>after all</w:t>
            </w:r>
            <w:r w:rsidRPr="00BE3DBE">
              <w:t xml:space="preserve"> required electrical work specified above in Section B (and in any attached reports) has been undertaken.</w:t>
            </w:r>
          </w:p>
        </w:tc>
      </w:tr>
      <w:tr w:rsidR="0035618F" w:rsidRPr="00891DB8" w14:paraId="37CD09DE" w14:textId="77777777" w:rsidTr="00527D08">
        <w:trPr>
          <w:trHeight w:val="60"/>
        </w:trPr>
        <w:tc>
          <w:tcPr>
            <w:tcW w:w="10204" w:type="dxa"/>
            <w:gridSpan w:val="2"/>
            <w:shd w:val="clear" w:color="auto" w:fill="EFF3FB"/>
          </w:tcPr>
          <w:p w14:paraId="72656B29" w14:textId="77777777" w:rsidR="0035618F" w:rsidRPr="00891DB8" w:rsidRDefault="0035618F" w:rsidP="00467198">
            <w:pPr>
              <w:rPr>
                <w:rStyle w:val="Bold"/>
              </w:rPr>
            </w:pPr>
            <w:r w:rsidRPr="00891DB8">
              <w:rPr>
                <w:rStyle w:val="Bold"/>
              </w:rPr>
              <w:t xml:space="preserve">Licensed Electrician – Rectification </w:t>
            </w:r>
          </w:p>
        </w:tc>
      </w:tr>
      <w:tr w:rsidR="0035618F" w:rsidRPr="00BE3DBE" w14:paraId="38A81316" w14:textId="77777777" w:rsidTr="00891DB8">
        <w:trPr>
          <w:trHeight w:val="403"/>
        </w:trPr>
        <w:tc>
          <w:tcPr>
            <w:tcW w:w="10204" w:type="dxa"/>
            <w:gridSpan w:val="2"/>
            <w:vAlign w:val="center"/>
          </w:tcPr>
          <w:p w14:paraId="50005ACC"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5B7D86" w14:textId="77777777" w:rsidTr="00891DB8">
        <w:trPr>
          <w:trHeight w:val="403"/>
        </w:trPr>
        <w:tc>
          <w:tcPr>
            <w:tcW w:w="10204" w:type="dxa"/>
            <w:gridSpan w:val="2"/>
            <w:vAlign w:val="center"/>
          </w:tcPr>
          <w:p w14:paraId="22F0F7B4"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891DB8" w14:paraId="44678A95" w14:textId="77777777" w:rsidTr="00527D08">
        <w:trPr>
          <w:trHeight w:val="60"/>
        </w:trPr>
        <w:tc>
          <w:tcPr>
            <w:tcW w:w="10204" w:type="dxa"/>
            <w:gridSpan w:val="2"/>
            <w:shd w:val="clear" w:color="auto" w:fill="EFF3FB"/>
          </w:tcPr>
          <w:p w14:paraId="7DEB3BF1" w14:textId="77777777" w:rsidR="0035618F" w:rsidRPr="00891DB8" w:rsidRDefault="0035618F" w:rsidP="00467198">
            <w:pPr>
              <w:rPr>
                <w:rStyle w:val="Bold"/>
              </w:rPr>
            </w:pPr>
            <w:r w:rsidRPr="00891DB8">
              <w:rPr>
                <w:rStyle w:val="Bold"/>
              </w:rPr>
              <w:t xml:space="preserve">Registered Electrical Contractor – Rectification  </w:t>
            </w:r>
          </w:p>
        </w:tc>
      </w:tr>
      <w:tr w:rsidR="0035618F" w:rsidRPr="00BE3DBE" w14:paraId="49174E52" w14:textId="77777777" w:rsidTr="00BB6A76">
        <w:trPr>
          <w:trHeight w:val="403"/>
        </w:trPr>
        <w:tc>
          <w:tcPr>
            <w:tcW w:w="10204" w:type="dxa"/>
            <w:gridSpan w:val="2"/>
            <w:tcBorders>
              <w:bottom w:val="single" w:sz="2" w:space="0" w:color="B3B2B2"/>
            </w:tcBorders>
            <w:vAlign w:val="center"/>
          </w:tcPr>
          <w:p w14:paraId="533C3DAF" w14:textId="77777777" w:rsidR="0035618F" w:rsidRPr="00BE3DBE" w:rsidRDefault="0035618F" w:rsidP="00D1592D">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42711A22" w14:textId="77777777" w:rsidTr="00B1638C">
        <w:trPr>
          <w:trHeight w:val="403"/>
        </w:trPr>
        <w:tc>
          <w:tcPr>
            <w:tcW w:w="2977" w:type="dxa"/>
            <w:tcBorders>
              <w:right w:val="nil"/>
            </w:tcBorders>
            <w:vAlign w:val="center"/>
          </w:tcPr>
          <w:p w14:paraId="1E248146" w14:textId="77777777" w:rsidR="0035618F" w:rsidRPr="00BE3DBE" w:rsidRDefault="0035618F" w:rsidP="00D1592D">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c>
          <w:tcPr>
            <w:tcW w:w="7227" w:type="dxa"/>
            <w:tcBorders>
              <w:left w:val="nil"/>
            </w:tcBorders>
            <w:vAlign w:val="center"/>
          </w:tcPr>
          <w:p w14:paraId="798019F7" w14:textId="77777777" w:rsidR="0035618F" w:rsidRPr="00BE3DBE" w:rsidRDefault="0035618F" w:rsidP="00D1592D">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2A2480" w14:textId="77777777" w:rsidTr="00D1592D">
        <w:trPr>
          <w:trHeight w:val="3385"/>
        </w:trPr>
        <w:tc>
          <w:tcPr>
            <w:tcW w:w="10204" w:type="dxa"/>
            <w:gridSpan w:val="2"/>
          </w:tcPr>
          <w:p w14:paraId="08045881" w14:textId="77777777" w:rsidR="0035618F" w:rsidRPr="00E17305"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w:t>
            </w:r>
            <w:r w:rsidR="0035618F" w:rsidRPr="00E17305">
              <w:t>confirm all identified rectification works have been completed in accordance with the requirements detailed in the Observations, Conditions and Required Rectifications section of this pre-installation electrical safety check assessment.</w:t>
            </w:r>
          </w:p>
          <w:p w14:paraId="29C411A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all luminaires present in the ceiling area are IC and/or IC-4 rated (i.e. classified and marked).</w:t>
            </w:r>
          </w:p>
          <w:p w14:paraId="61E5DD67"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appropriately protected by an RCD where required, </w:t>
            </w:r>
            <w:r w:rsidR="00CE4E92">
              <w:br/>
            </w:r>
            <w:r w:rsidR="0035618F" w:rsidRPr="00CE4E92">
              <w:rPr>
                <w:i/>
                <w:iCs/>
              </w:rPr>
              <w:t>as per the most current version of AS/NZS 3000</w:t>
            </w:r>
            <w:r w:rsidR="0035618F" w:rsidRPr="00BE3DBE">
              <w:t xml:space="preserve">. </w:t>
            </w:r>
          </w:p>
          <w:p w14:paraId="4A6B98ED"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thermoplastic insulated and sheathed (TPS) or an equivalent cable type </w:t>
            </w:r>
            <w:r w:rsidR="0035618F" w:rsidRPr="00CE4E92">
              <w:rPr>
                <w:i/>
                <w:iCs/>
              </w:rPr>
              <w:t>as per the most current version of AS/NZS 3000</w:t>
            </w:r>
            <w:r w:rsidR="0035618F" w:rsidRPr="00BE3DBE">
              <w:t>.</w:t>
            </w:r>
          </w:p>
          <w:p w14:paraId="1CD69424"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meet Basic Protection Requirements, </w:t>
            </w:r>
            <w:r w:rsidR="0035618F" w:rsidRPr="00CE4E92">
              <w:rPr>
                <w:i/>
                <w:iCs/>
              </w:rPr>
              <w:t>as per the most current version of AS/NZS 3000</w:t>
            </w:r>
            <w:r w:rsidR="0035618F" w:rsidRPr="00BE3DBE">
              <w:t>.</w:t>
            </w:r>
          </w:p>
          <w:p w14:paraId="6EFDECF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an electrical safety assessment has been completed and the ceiling space is either: free from electrical hazards; or the remaining electrical hazards and required controls have been documented and provided to the insulation installer to implement; so that the installation of insulation can proceed safely.</w:t>
            </w:r>
          </w:p>
          <w:p w14:paraId="1E7888F0" w14:textId="77777777" w:rsidR="0035618F" w:rsidRPr="00E17305" w:rsidRDefault="00A304A4" w:rsidP="00A304A4">
            <w:pPr>
              <w:pStyle w:val="ListCheckBox"/>
              <w:rPr>
                <w:spacing w:val="-2"/>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E17305">
              <w:rPr>
                <w:spacing w:val="-2"/>
              </w:rPr>
              <w:t>I declare that all information contained in and attached to this form is correct and not misleading by inclusion or omission</w:t>
            </w:r>
          </w:p>
        </w:tc>
      </w:tr>
      <w:tr w:rsidR="00E17305" w:rsidRPr="00BE3DBE" w14:paraId="7603E56C" w14:textId="77777777" w:rsidTr="00B1638C">
        <w:trPr>
          <w:trHeight w:val="4365"/>
        </w:trPr>
        <w:tc>
          <w:tcPr>
            <w:tcW w:w="10204" w:type="dxa"/>
            <w:gridSpan w:val="2"/>
            <w:tcBorders>
              <w:bottom w:val="single" w:sz="2" w:space="0" w:color="B3B2B2"/>
            </w:tcBorders>
          </w:tcPr>
          <w:p w14:paraId="18C6F6A7" w14:textId="77777777" w:rsidR="00E17305" w:rsidRPr="00D1592D" w:rsidRDefault="00E17305" w:rsidP="00D1592D">
            <w:pPr>
              <w:pStyle w:val="Heading2"/>
              <w:spacing w:before="60" w:after="120"/>
              <w:rPr>
                <w:color w:val="0072CE" w:themeColor="text2"/>
              </w:rPr>
            </w:pPr>
            <w:r w:rsidRPr="00D1592D">
              <w:rPr>
                <w:color w:val="0072CE" w:themeColor="text2"/>
              </w:rPr>
              <w:t xml:space="preserve">Privacy Collection Statement </w:t>
            </w:r>
          </w:p>
          <w:p w14:paraId="23F1285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5A4F92D"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54F82B4F"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4FA24832"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1FB87F7B" w14:textId="77777777" w:rsidR="00E17305" w:rsidRDefault="00E17305" w:rsidP="00E17305">
            <w:pPr>
              <w:spacing w:after="120"/>
            </w:pPr>
            <w:r>
              <w:t xml:space="preserve">You may request access to, or correction of, your information by contacting the </w:t>
            </w:r>
            <w:r w:rsidR="00067AF2">
              <w:t>commission at</w:t>
            </w:r>
            <w:r>
              <w:t xml:space="preserve"> </w:t>
            </w:r>
            <w:hyperlink r:id="rId17" w:history="1">
              <w:r w:rsidR="00067AF2" w:rsidRPr="00C57981">
                <w:rPr>
                  <w:rStyle w:val="Hyperlink"/>
                </w:rPr>
                <w:t>privacy@esc.vic.gov.au</w:t>
              </w:r>
            </w:hyperlink>
            <w:r w:rsidR="00067AF2">
              <w:t xml:space="preserve"> </w:t>
            </w:r>
            <w:r>
              <w:t xml:space="preserve">or referring to its </w:t>
            </w:r>
            <w:hyperlink r:id="rId18" w:history="1">
              <w:r w:rsidRPr="00732A95">
                <w:rPr>
                  <w:rStyle w:val="Hyperlink"/>
                </w:rPr>
                <w:t>Privacy Policy</w:t>
              </w:r>
            </w:hyperlink>
            <w:r>
              <w:t xml:space="preserve">.   For more information about how the commission handles personal information, refer to its Privacy Policy. </w:t>
            </w:r>
          </w:p>
          <w:p w14:paraId="03FF58F2" w14:textId="77777777" w:rsidR="00E17305" w:rsidRPr="00BE3DBE" w:rsidRDefault="00E17305" w:rsidP="00E17305">
            <w:pPr>
              <w:spacing w:after="120"/>
            </w:pPr>
            <w:r>
              <w:t xml:space="preserve">You may lodge a privacy complaint with the Office of the Victorian Information Commissioner at </w:t>
            </w:r>
            <w:hyperlink r:id="rId19" w:history="1">
              <w:r w:rsidRPr="00732A95">
                <w:rPr>
                  <w:rStyle w:val="Hyperlink"/>
                </w:rPr>
                <w:t>ovic.vic.gov.au</w:t>
              </w:r>
            </w:hyperlink>
            <w:r>
              <w:t>.</w:t>
            </w:r>
          </w:p>
        </w:tc>
      </w:tr>
      <w:tr w:rsidR="005D3AC1" w:rsidRPr="00BE3DBE" w14:paraId="0A128128" w14:textId="77777777" w:rsidTr="005D3AC1">
        <w:tc>
          <w:tcPr>
            <w:tcW w:w="10204" w:type="dxa"/>
            <w:gridSpan w:val="2"/>
          </w:tcPr>
          <w:p w14:paraId="0E855234" w14:textId="77777777" w:rsidR="005D3AC1" w:rsidRDefault="005D3AC1" w:rsidP="005D3AC1">
            <w:pPr>
              <w:rPr>
                <w:lang w:val="en-GB"/>
              </w:rPr>
            </w:pPr>
            <w:r w:rsidRPr="00BE3DBE">
              <w:rPr>
                <w:lang w:val="en-GB"/>
              </w:rPr>
              <w:t>Signature</w:t>
            </w:r>
          </w:p>
          <w:p w14:paraId="2BAF5302" w14:textId="77777777" w:rsidR="005D3AC1" w:rsidRPr="00B1638C" w:rsidRDefault="005D3AC1" w:rsidP="005D3AC1">
            <w:pPr>
              <w:rPr>
                <w:i/>
                <w:iCs/>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r>
              <w:rPr>
                <w:i/>
                <w:iCs/>
                <w:color w:val="9B9C9F"/>
                <w:lang w:val="en-GB"/>
              </w:rPr>
              <w:t xml:space="preserve"> below</w:t>
            </w:r>
            <w:r w:rsidRPr="00B1638C">
              <w:rPr>
                <w:i/>
                <w:iCs/>
                <w:color w:val="9B9C9F"/>
                <w:lang w:val="en-GB"/>
              </w:rPr>
              <w:t>)</w:t>
            </w:r>
          </w:p>
          <w:p w14:paraId="00103D76" w14:textId="77777777" w:rsidR="005D3AC1" w:rsidRPr="005E1EB7" w:rsidRDefault="005D3AC1" w:rsidP="005D3AC1">
            <w:pPr>
              <w:pStyle w:val="HandwrittenSignature"/>
            </w:pPr>
            <w:r w:rsidRPr="005E1EB7">
              <w:fldChar w:fldCharType="begin">
                <w:ffData>
                  <w:name w:val=""/>
                  <w:enabled/>
                  <w:calcOnExit w:val="0"/>
                  <w:statusText w:type="text" w:val="Type your signature here"/>
                  <w:textInput/>
                </w:ffData>
              </w:fldChar>
            </w:r>
            <w:r w:rsidRPr="005E1EB7">
              <w:instrText xml:space="preserve"> FORMTEXT </w:instrText>
            </w:r>
            <w:r w:rsidRPr="005E1EB7">
              <w:fldChar w:fldCharType="separate"/>
            </w:r>
            <w:r w:rsidR="005E1EB7">
              <w:t> </w:t>
            </w:r>
            <w:r w:rsidR="005E1EB7">
              <w:t> </w:t>
            </w:r>
            <w:r w:rsidR="005E1EB7">
              <w:t> </w:t>
            </w:r>
            <w:r w:rsidR="005E1EB7">
              <w:t> </w:t>
            </w:r>
            <w:r w:rsidR="005E1EB7">
              <w:t> </w:t>
            </w:r>
            <w:r w:rsidRPr="005E1EB7">
              <w:fldChar w:fldCharType="end"/>
            </w:r>
          </w:p>
        </w:tc>
      </w:tr>
      <w:tr w:rsidR="00B1638C" w:rsidRPr="00BE3DBE" w14:paraId="0883B97F" w14:textId="77777777" w:rsidTr="00E17305">
        <w:trPr>
          <w:trHeight w:val="425"/>
        </w:trPr>
        <w:tc>
          <w:tcPr>
            <w:tcW w:w="10204" w:type="dxa"/>
            <w:gridSpan w:val="2"/>
            <w:vAlign w:val="center"/>
          </w:tcPr>
          <w:p w14:paraId="02F1923C" w14:textId="77777777" w:rsidR="00B1638C" w:rsidRPr="00BE3DBE" w:rsidRDefault="00B1638C" w:rsidP="00E17305">
            <w:pPr>
              <w:rPr>
                <w:lang w:val="en-GB"/>
              </w:rPr>
            </w:pPr>
            <w:r w:rsidRPr="00BE3DBE">
              <w:rPr>
                <w:lang w:val="en-GB"/>
              </w:rPr>
              <w:t>Date of completion</w:t>
            </w:r>
            <w:r>
              <w:rPr>
                <w:lang w:val="en-GB"/>
              </w:rPr>
              <w:t xml:space="preserve">: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5618F" w:rsidRPr="00BE3DBE" w14:paraId="22B708ED" w14:textId="77777777" w:rsidTr="00E17305">
        <w:trPr>
          <w:trHeight w:val="425"/>
        </w:trPr>
        <w:tc>
          <w:tcPr>
            <w:tcW w:w="10204" w:type="dxa"/>
            <w:gridSpan w:val="2"/>
            <w:vAlign w:val="center"/>
          </w:tcPr>
          <w:p w14:paraId="406FF92D" w14:textId="77777777" w:rsidR="0035618F" w:rsidRPr="00BE3DBE" w:rsidRDefault="0035618F" w:rsidP="00E17305">
            <w:pPr>
              <w:rPr>
                <w:lang w:val="en-GB"/>
              </w:rPr>
            </w:pPr>
            <w:r w:rsidRPr="00BE3DBE">
              <w:rPr>
                <w:lang w:val="en-GB"/>
              </w:rPr>
              <w:t xml:space="preserve">Certificate of Electrical Safety number (required for any electrical works completed):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0336A4FC" w14:textId="77777777" w:rsidTr="00E17305">
        <w:trPr>
          <w:trHeight w:val="425"/>
        </w:trPr>
        <w:tc>
          <w:tcPr>
            <w:tcW w:w="10204" w:type="dxa"/>
            <w:gridSpan w:val="2"/>
            <w:vAlign w:val="center"/>
          </w:tcPr>
          <w:p w14:paraId="62DE3F7E" w14:textId="77777777" w:rsidR="0035618F" w:rsidRPr="00BE3DBE" w:rsidRDefault="0035618F" w:rsidP="00E17305">
            <w:pPr>
              <w:rPr>
                <w:lang w:val="en-GB"/>
              </w:rPr>
            </w:pPr>
            <w:r w:rsidRPr="00BE3DBE">
              <w:rPr>
                <w:lang w:val="en-GB"/>
              </w:rPr>
              <w:t xml:space="preserve">Date of Certification: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bl>
    <w:p w14:paraId="626413B6" w14:textId="77777777" w:rsidR="00E17305" w:rsidRDefault="00E17305" w:rsidP="00E17305"/>
    <w:p w14:paraId="345527DA" w14:textId="77777777" w:rsidR="00E17305" w:rsidRDefault="00E17305">
      <w:r>
        <w:br w:type="page"/>
      </w:r>
    </w:p>
    <w:p w14:paraId="41E6B4E8" w14:textId="77777777" w:rsidR="0035618F" w:rsidRDefault="0035618F" w:rsidP="00B876D1">
      <w:pPr>
        <w:pStyle w:val="Heading1"/>
      </w:pPr>
      <w:r w:rsidRPr="0035618F">
        <w:lastRenderedPageBreak/>
        <w:t>Property Owner / Owner’s Representative Declaration</w:t>
      </w:r>
    </w:p>
    <w:tbl>
      <w:tblPr>
        <w:tblStyle w:val="TableGrid"/>
        <w:tblW w:w="0" w:type="auto"/>
        <w:tblLook w:val="0600" w:firstRow="0" w:lastRow="0" w:firstColumn="0" w:lastColumn="0" w:noHBand="1" w:noVBand="1"/>
      </w:tblPr>
      <w:tblGrid>
        <w:gridCol w:w="5103"/>
        <w:gridCol w:w="5102"/>
      </w:tblGrid>
      <w:tr w:rsidR="00E17305" w14:paraId="15DB71D0" w14:textId="77777777" w:rsidTr="005D3AC1">
        <w:tc>
          <w:tcPr>
            <w:tcW w:w="10205" w:type="dxa"/>
            <w:gridSpan w:val="2"/>
            <w:tcBorders>
              <w:top w:val="nil"/>
              <w:bottom w:val="single" w:sz="2" w:space="0" w:color="B3B2B2"/>
            </w:tcBorders>
          </w:tcPr>
          <w:p w14:paraId="4AB6F289" w14:textId="77777777" w:rsidR="00E17305" w:rsidRDefault="00E17305" w:rsidP="00331413">
            <w:pPr>
              <w:pStyle w:val="BodyText"/>
            </w:pPr>
            <w:r>
              <w:t xml:space="preserve">I am the property owner or owner’s representative and: </w:t>
            </w:r>
          </w:p>
          <w:p w14:paraId="67834BD5" w14:textId="77777777" w:rsidR="00E17305" w:rsidRPr="00E17305" w:rsidRDefault="00331413" w:rsidP="00331413">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E17305" w:rsidRPr="00E17305">
              <w:t>I acknowledge that access to the ceiling space between now and the installation of insulation may void this assessment.</w:t>
            </w:r>
          </w:p>
          <w:p w14:paraId="330110F5" w14:textId="77777777" w:rsidR="00E17305" w:rsidRDefault="00331413" w:rsidP="00331413">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E17305">
              <w:t>I confirm that the electrical safety assessment works were completed on the above date.</w:t>
            </w:r>
          </w:p>
          <w:p w14:paraId="4AF45408" w14:textId="77777777" w:rsidR="00E17305" w:rsidRDefault="00331413" w:rsidP="00331413">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E17305">
              <w:t>I confirm that any electrical rectification works were completed on the above date.</w:t>
            </w:r>
          </w:p>
          <w:p w14:paraId="1A488642" w14:textId="77777777" w:rsidR="00E17305" w:rsidRDefault="00331413" w:rsidP="00331413">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E17305">
              <w:t xml:space="preserve">I understand that information contained within this form will be provided to the person undertaking the installation work and may be provided upon request to Essential Services Commission (ESC) for the purposes of monitoring compliance with the </w:t>
            </w:r>
            <w:r w:rsidR="00E17305" w:rsidRPr="00CE4E92">
              <w:rPr>
                <w:i/>
                <w:iCs/>
              </w:rPr>
              <w:t>Victorian Energy Efficiency Target Act 2007</w:t>
            </w:r>
            <w:r w:rsidR="00E17305">
              <w:t>.</w:t>
            </w:r>
          </w:p>
          <w:p w14:paraId="6B535329" w14:textId="77777777" w:rsidR="00E17305" w:rsidRPr="00331413" w:rsidRDefault="00E17305" w:rsidP="00331413">
            <w:pPr>
              <w:pStyle w:val="Heading2"/>
              <w:rPr>
                <w:color w:val="0072CE" w:themeColor="text2"/>
              </w:rPr>
            </w:pPr>
            <w:r w:rsidRPr="00331413">
              <w:rPr>
                <w:color w:val="0072CE" w:themeColor="text2"/>
              </w:rPr>
              <w:t>Privacy Collection Statement</w:t>
            </w:r>
          </w:p>
          <w:p w14:paraId="76AA4D2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E5E6B04"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073C6BEC"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3404ECC4"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3BFBDF3D" w14:textId="77777777" w:rsidR="00E17305" w:rsidRDefault="00E17305" w:rsidP="00E17305">
            <w:pPr>
              <w:spacing w:after="120"/>
            </w:pPr>
            <w:r>
              <w:t xml:space="preserve">You may request access to, or correction of, your information by contacting the commission at </w:t>
            </w:r>
            <w:hyperlink r:id="rId20" w:history="1">
              <w:r w:rsidR="00732A95" w:rsidRPr="00C57981">
                <w:rPr>
                  <w:rStyle w:val="Hyperlink"/>
                </w:rPr>
                <w:t>privacy@esc.vic.gov.au</w:t>
              </w:r>
            </w:hyperlink>
            <w:r w:rsidR="00732A95">
              <w:t xml:space="preserve"> </w:t>
            </w:r>
            <w:r>
              <w:t xml:space="preserve">  </w:t>
            </w:r>
            <w:r>
              <w:br/>
              <w:t xml:space="preserve">or referring to its Privacy Policy. For more information about how the commission handles personal information, refer to its Privacy Policy. </w:t>
            </w:r>
          </w:p>
          <w:p w14:paraId="48AFFE4D" w14:textId="77777777" w:rsidR="00E17305" w:rsidRDefault="00E17305" w:rsidP="00E17305">
            <w:pPr>
              <w:spacing w:after="120"/>
            </w:pPr>
            <w:r>
              <w:t xml:space="preserve">You may lodge a privacy complaint with the Office of the Victorian Information Commissioner at </w:t>
            </w:r>
            <w:hyperlink r:id="rId21" w:history="1">
              <w:r w:rsidRPr="00732A95">
                <w:rPr>
                  <w:rStyle w:val="Hyperlink"/>
                </w:rPr>
                <w:t>ovic.vic.gov.au</w:t>
              </w:r>
            </w:hyperlink>
            <w:r>
              <w:t>.</w:t>
            </w:r>
          </w:p>
          <w:p w14:paraId="22BBB354" w14:textId="77777777" w:rsidR="00B1638C" w:rsidRDefault="00B1638C" w:rsidP="00E17305">
            <w:pPr>
              <w:spacing w:after="120"/>
            </w:pPr>
          </w:p>
        </w:tc>
      </w:tr>
      <w:tr w:rsidR="005D3AC1" w14:paraId="7BE81BD5" w14:textId="77777777" w:rsidTr="005D3AC1">
        <w:tc>
          <w:tcPr>
            <w:tcW w:w="10205" w:type="dxa"/>
            <w:gridSpan w:val="2"/>
          </w:tcPr>
          <w:p w14:paraId="1EA9F94E" w14:textId="77777777" w:rsidR="005D3AC1" w:rsidRDefault="005D3AC1" w:rsidP="005D3AC1">
            <w:pPr>
              <w:rPr>
                <w:lang w:val="en-GB"/>
              </w:rPr>
            </w:pPr>
            <w:r w:rsidRPr="00BE3DBE">
              <w:rPr>
                <w:lang w:val="en-GB"/>
              </w:rPr>
              <w:t>Signature</w:t>
            </w:r>
          </w:p>
          <w:p w14:paraId="79CDD669" w14:textId="77777777" w:rsidR="005D3AC1" w:rsidRPr="00B1638C" w:rsidRDefault="005D3AC1" w:rsidP="005D3AC1">
            <w:pPr>
              <w:rPr>
                <w:i/>
                <w:iCs/>
                <w:color w:val="9B9C9F"/>
                <w:lang w:val="en-GB"/>
              </w:rPr>
            </w:pPr>
            <w:r w:rsidRPr="00B1638C">
              <w:rPr>
                <w:i/>
                <w:iCs/>
                <w:color w:val="9B9C9F"/>
                <w:lang w:val="en-GB"/>
              </w:rPr>
              <w:t>(</w:t>
            </w:r>
            <w:r w:rsidRPr="005D3AC1">
              <w:rPr>
                <w:i/>
                <w:iCs/>
                <w:color w:val="9B9C9F"/>
                <w:lang w:val="en-GB"/>
              </w:rPr>
              <w:t xml:space="preserve">Type your </w:t>
            </w:r>
            <w:r>
              <w:rPr>
                <w:i/>
                <w:iCs/>
                <w:color w:val="9B9C9F"/>
                <w:lang w:val="en-GB"/>
              </w:rPr>
              <w:t>signature</w:t>
            </w:r>
            <w:r w:rsidRPr="005D3AC1">
              <w:rPr>
                <w:i/>
                <w:iCs/>
                <w:color w:val="9B9C9F"/>
                <w:lang w:val="en-GB"/>
              </w:rPr>
              <w:t xml:space="preserve"> below</w:t>
            </w:r>
            <w:r w:rsidRPr="00B1638C">
              <w:rPr>
                <w:i/>
                <w:iCs/>
                <w:color w:val="9B9C9F"/>
                <w:lang w:val="en-GB"/>
              </w:rPr>
              <w:t>)</w:t>
            </w:r>
          </w:p>
          <w:p w14:paraId="68A7795F" w14:textId="77777777" w:rsidR="005D3AC1" w:rsidRPr="005E1EB7" w:rsidRDefault="005E1EB7" w:rsidP="005E1EB7">
            <w:pPr>
              <w:pStyle w:val="HandwrittenSignature"/>
            </w:pPr>
            <w:r>
              <w:fldChar w:fldCharType="begin">
                <w:ffData>
                  <w:name w:val=""/>
                  <w:enabled/>
                  <w:calcOnExit w:val="0"/>
                  <w:statusText w:type="text" w:val="Type your signature here"/>
                  <w:textInput/>
                </w:ffData>
              </w:fldChar>
            </w:r>
            <w:r>
              <w:instrText xml:space="preserve"> FORMTEXT </w:instrText>
            </w:r>
            <w:r>
              <w:fldChar w:fldCharType="separate"/>
            </w:r>
            <w:r>
              <w:t> </w:t>
            </w:r>
            <w:r>
              <w:t> </w:t>
            </w:r>
            <w:r>
              <w:t> </w:t>
            </w:r>
            <w:r>
              <w:t> </w:t>
            </w:r>
            <w:r>
              <w:t> </w:t>
            </w:r>
            <w:r>
              <w:fldChar w:fldCharType="end"/>
            </w:r>
          </w:p>
        </w:tc>
      </w:tr>
      <w:tr w:rsidR="00127947" w14:paraId="735C70B5" w14:textId="77777777" w:rsidTr="00127947">
        <w:trPr>
          <w:trHeight w:val="403"/>
        </w:trPr>
        <w:tc>
          <w:tcPr>
            <w:tcW w:w="5103" w:type="dxa"/>
            <w:tcBorders>
              <w:right w:val="nil"/>
            </w:tcBorders>
            <w:vAlign w:val="center"/>
          </w:tcPr>
          <w:p w14:paraId="1280B0EB" w14:textId="77777777" w:rsidR="00127947" w:rsidRDefault="00127947" w:rsidP="00127947">
            <w:r>
              <w:t xml:space="preserve">Name: </w:t>
            </w:r>
            <w:r>
              <w:fldChar w:fldCharType="begin">
                <w:ffData>
                  <w:name w:val="Text5"/>
                  <w:enabled/>
                  <w:calcOnExit w:val="0"/>
                  <w:textInput/>
                </w:ffData>
              </w:fldChar>
            </w:r>
            <w:bookmarkStart w:id="7"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c>
          <w:tcPr>
            <w:tcW w:w="5102" w:type="dxa"/>
            <w:tcBorders>
              <w:left w:val="nil"/>
            </w:tcBorders>
            <w:vAlign w:val="center"/>
          </w:tcPr>
          <w:p w14:paraId="6E0FE8A2" w14:textId="77777777" w:rsidR="00127947" w:rsidRDefault="00127947" w:rsidP="00127947">
            <w:r>
              <w:t xml:space="preserve">Date: </w:t>
            </w:r>
            <w:r>
              <w:fldChar w:fldCharType="begin">
                <w:ffData>
                  <w:name w:val="Text6"/>
                  <w:enabled/>
                  <w:calcOnExit w:val="0"/>
                  <w:textInput/>
                </w:ffData>
              </w:fldChar>
            </w:r>
            <w:bookmarkStart w:id="8"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p>
        </w:tc>
      </w:tr>
    </w:tbl>
    <w:p w14:paraId="3C5CB249" w14:textId="77777777" w:rsidR="002A7D7F" w:rsidRPr="002A7D7F" w:rsidRDefault="0028708D" w:rsidP="002A7D7F">
      <w:r>
        <w:rPr>
          <w:noProof/>
        </w:rPr>
        <mc:AlternateContent>
          <mc:Choice Requires="wpg">
            <w:drawing>
              <wp:anchor distT="0" distB="0" distL="114300" distR="114300" simplePos="0" relativeHeight="251689470" behindDoc="1" locked="1" layoutInCell="1" allowOverlap="1" wp14:anchorId="53EEA200" wp14:editId="2956AE20">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C49A91" id="Group 4" o:spid="_x0000_s1026" alt="&quot;&quot;" style="position:absolute;margin-left:0;margin-top:0;width:595.3pt;height:165.85pt;z-index:-251627010;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4B306EF7" w14:textId="77777777" w:rsidR="009B5100" w:rsidRPr="009B5100" w:rsidRDefault="009B5100" w:rsidP="00272C53">
      <w:pPr>
        <w:pStyle w:val="xDisclaimerText"/>
        <w:framePr w:wrap="around"/>
      </w:pPr>
      <w:bookmarkStart w:id="9" w:name="_ImprintPageOne"/>
      <w:bookmarkEnd w:id="9"/>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FA35C8">
        <w:rPr>
          <w:noProof/>
        </w:rPr>
        <w:t>2026</w:t>
      </w:r>
      <w:r>
        <w:fldChar w:fldCharType="end"/>
      </w:r>
    </w:p>
    <w:p w14:paraId="1C1DC868" w14:textId="77777777" w:rsidR="009B5100" w:rsidRPr="009B5100" w:rsidRDefault="009B5100" w:rsidP="00272C53">
      <w:pPr>
        <w:pStyle w:val="xDisclaimerHeading"/>
        <w:framePr w:wrap="around"/>
      </w:pPr>
      <w:r w:rsidRPr="009B5100">
        <w:t>Disclaimer</w:t>
      </w:r>
    </w:p>
    <w:p w14:paraId="3D9E0CFB" w14:textId="77777777" w:rsidR="009B5100" w:rsidRPr="009B5100" w:rsidRDefault="009B5100" w:rsidP="00272C53">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364D2CC" w14:textId="77777777" w:rsidR="009B5100" w:rsidRPr="009B5100" w:rsidRDefault="009B5100" w:rsidP="00AD77C0">
      <w:pPr>
        <w:pStyle w:val="xAccessibilityHeading"/>
        <w:framePr w:wrap="around"/>
      </w:pPr>
      <w:bookmarkStart w:id="10" w:name="_Accessibility"/>
      <w:bookmarkEnd w:id="10"/>
      <w:r w:rsidRPr="009B5100">
        <w:t>Accessibility</w:t>
      </w:r>
    </w:p>
    <w:p w14:paraId="7DF7BF3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2" w:history="1">
        <w:r w:rsidR="00272C53" w:rsidRPr="00C57981">
          <w:rPr>
            <w:rStyle w:val="Hyperlink"/>
          </w:rPr>
          <w:t>energy.upgrades@deeca.vic.gov.au</w:t>
        </w:r>
      </w:hyperlink>
      <w:r w:rsidRPr="009B5100">
        <w:t xml:space="preserve"> </w:t>
      </w:r>
    </w:p>
    <w:p w14:paraId="24706CFD" w14:textId="77777777" w:rsidR="009B5100" w:rsidRPr="00272C53" w:rsidRDefault="009B5100" w:rsidP="008F204E">
      <w:pPr>
        <w:pStyle w:val="xWeb"/>
        <w:framePr w:wrap="around"/>
      </w:pPr>
      <w:hyperlink r:id="rId23" w:history="1">
        <w:r w:rsidRPr="00272C53">
          <w:t xml:space="preserve">energy.vic.gov.au/veu </w:t>
        </w:r>
      </w:hyperlink>
    </w:p>
    <w:p w14:paraId="0811FA0F"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default" r:id="rId24"/>
      <w:footerReference w:type="even" r:id="rId25"/>
      <w:footerReference w:type="default" r:id="rId26"/>
      <w:footerReference w:type="first" r:id="rId27"/>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A33D" w14:textId="77777777" w:rsidR="005F3748" w:rsidRDefault="005F3748" w:rsidP="00CD157B">
      <w:pPr>
        <w:pStyle w:val="NoSpacing"/>
      </w:pPr>
    </w:p>
    <w:p w14:paraId="47A51B26" w14:textId="77777777" w:rsidR="005F3748" w:rsidRDefault="005F3748"/>
  </w:endnote>
  <w:endnote w:type="continuationSeparator" w:id="0">
    <w:p w14:paraId="7CC77597" w14:textId="77777777" w:rsidR="005F3748" w:rsidRDefault="005F3748" w:rsidP="00CD157B">
      <w:pPr>
        <w:pStyle w:val="NoSpacing"/>
      </w:pPr>
    </w:p>
    <w:p w14:paraId="0AF72EA6" w14:textId="77777777" w:rsidR="005F3748" w:rsidRDefault="005F3748"/>
  </w:endnote>
  <w:endnote w:type="continuationNotice" w:id="1">
    <w:p w14:paraId="786CBB26" w14:textId="77777777" w:rsidR="005F3748" w:rsidRDefault="005F3748" w:rsidP="00CD157B">
      <w:pPr>
        <w:pStyle w:val="NoSpacing"/>
      </w:pPr>
    </w:p>
    <w:p w14:paraId="7E54A9D8" w14:textId="77777777" w:rsidR="005F3748" w:rsidRDefault="005F3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945E" w14:textId="2A3407F8" w:rsidR="00FA35C8" w:rsidRDefault="00FA35C8">
    <w:pPr>
      <w:pStyle w:val="Footer"/>
    </w:pPr>
    <w:r>
      <w:rPr>
        <w:noProof/>
      </w:rPr>
      <mc:AlternateContent>
        <mc:Choice Requires="wps">
          <w:drawing>
            <wp:anchor distT="0" distB="0" distL="0" distR="0" simplePos="0" relativeHeight="251687936" behindDoc="0" locked="0" layoutInCell="1" allowOverlap="1" wp14:anchorId="292271A3" wp14:editId="4F412039">
              <wp:simplePos x="635" y="635"/>
              <wp:positionH relativeFrom="page">
                <wp:align>center</wp:align>
              </wp:positionH>
              <wp:positionV relativeFrom="page">
                <wp:align>bottom</wp:align>
              </wp:positionV>
              <wp:extent cx="622300" cy="406400"/>
              <wp:effectExtent l="0" t="0" r="6350" b="0"/>
              <wp:wrapNone/>
              <wp:docPr id="729225973"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2271A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1BEA" w14:textId="4F362CE0" w:rsidR="00DA63D2" w:rsidRDefault="00FA35C8">
    <w:pPr>
      <w:pStyle w:val="Footer"/>
    </w:pPr>
    <w:r>
      <w:rPr>
        <w:noProof/>
      </w:rPr>
      <mc:AlternateContent>
        <mc:Choice Requires="wps">
          <w:drawing>
            <wp:anchor distT="0" distB="0" distL="0" distR="0" simplePos="0" relativeHeight="251688960" behindDoc="0" locked="0" layoutInCell="1" allowOverlap="1" wp14:anchorId="6C645A2D" wp14:editId="148C5654">
              <wp:simplePos x="541020" y="10296525"/>
              <wp:positionH relativeFrom="page">
                <wp:align>center</wp:align>
              </wp:positionH>
              <wp:positionV relativeFrom="page">
                <wp:align>bottom</wp:align>
              </wp:positionV>
              <wp:extent cx="622300" cy="406400"/>
              <wp:effectExtent l="0" t="0" r="6350" b="0"/>
              <wp:wrapNone/>
              <wp:docPr id="64424425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45A2D"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D41AD5">
      <w:rPr>
        <w:b/>
        <w:bCs w:val="0"/>
        <w:noProof/>
      </w:rPr>
      <w:t>VEU</w:t>
    </w:r>
    <w:r w:rsidR="00DA63D2" w:rsidRPr="00DA63D2">
      <w:t xml:space="preserve"> </w:t>
    </w:r>
    <w:proofErr w:type="gramStart"/>
    <w:r w:rsidR="00D41AD5" w:rsidRPr="00D41AD5">
      <w:t>Pre-installation</w:t>
    </w:r>
    <w:proofErr w:type="gramEnd"/>
    <w:r w:rsidR="00D41AD5" w:rsidRPr="00D41AD5">
      <w:t xml:space="preserve"> electrical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4DB4" w14:textId="115B827A" w:rsidR="00FA35C8" w:rsidRDefault="00FA35C8">
    <w:pPr>
      <w:pStyle w:val="Footer"/>
    </w:pPr>
    <w:r>
      <w:rPr>
        <w:noProof/>
      </w:rPr>
      <mc:AlternateContent>
        <mc:Choice Requires="wps">
          <w:drawing>
            <wp:anchor distT="0" distB="0" distL="0" distR="0" simplePos="0" relativeHeight="251686912" behindDoc="0" locked="0" layoutInCell="1" allowOverlap="1" wp14:anchorId="7EA94467" wp14:editId="701AF468">
              <wp:simplePos x="539750" y="10299700"/>
              <wp:positionH relativeFrom="page">
                <wp:align>center</wp:align>
              </wp:positionH>
              <wp:positionV relativeFrom="page">
                <wp:align>bottom</wp:align>
              </wp:positionV>
              <wp:extent cx="622300" cy="406400"/>
              <wp:effectExtent l="0" t="0" r="6350" b="0"/>
              <wp:wrapNone/>
              <wp:docPr id="115086955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94467"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B26" w14:textId="77777777" w:rsidR="005F3748" w:rsidRPr="0056073C" w:rsidRDefault="005F3748" w:rsidP="005D764F">
      <w:pPr>
        <w:pStyle w:val="FootnoteSeparator"/>
      </w:pPr>
    </w:p>
    <w:p w14:paraId="573EDEB2" w14:textId="77777777" w:rsidR="005F3748" w:rsidRDefault="005F3748"/>
  </w:footnote>
  <w:footnote w:type="continuationSeparator" w:id="0">
    <w:p w14:paraId="62D5EBAB" w14:textId="77777777" w:rsidR="005F3748" w:rsidRPr="00CA30B7" w:rsidRDefault="005F3748" w:rsidP="006D5A90">
      <w:pPr>
        <w:rPr>
          <w:lang w:val="en-US"/>
        </w:rPr>
      </w:pPr>
      <w:r w:rsidRPr="00CA30B7">
        <w:rPr>
          <w:lang w:val="en-US"/>
        </w:rPr>
        <w:t>_______</w:t>
      </w:r>
    </w:p>
    <w:p w14:paraId="43BEF967" w14:textId="77777777" w:rsidR="005F3748" w:rsidRDefault="005F3748"/>
  </w:footnote>
  <w:footnote w:type="continuationNotice" w:id="1">
    <w:p w14:paraId="1F7D9EAF" w14:textId="77777777" w:rsidR="005F3748" w:rsidRDefault="005F3748" w:rsidP="006D5A90"/>
    <w:p w14:paraId="313D5034" w14:textId="77777777" w:rsidR="005F3748" w:rsidRDefault="005F37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2978"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13DC81CB">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5338535">
    <w:abstractNumId w:val="15"/>
  </w:num>
  <w:num w:numId="48" w16cid:durableId="2028017523">
    <w:abstractNumId w:val="15"/>
  </w:num>
  <w:num w:numId="49" w16cid:durableId="1232429547">
    <w:abstractNumId w:val="15"/>
  </w:num>
  <w:num w:numId="50" w16cid:durableId="9459602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FA35C8"/>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1C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301"/>
    <w:rsid w:val="000B65EE"/>
    <w:rsid w:val="000B6910"/>
    <w:rsid w:val="000B6A5F"/>
    <w:rsid w:val="000B6E1A"/>
    <w:rsid w:val="000B74D9"/>
    <w:rsid w:val="000B7763"/>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0F7E54"/>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80F"/>
    <w:rsid w:val="0011501B"/>
    <w:rsid w:val="001153CE"/>
    <w:rsid w:val="001156B1"/>
    <w:rsid w:val="0011585A"/>
    <w:rsid w:val="00116264"/>
    <w:rsid w:val="00116413"/>
    <w:rsid w:val="001167C6"/>
    <w:rsid w:val="001169AD"/>
    <w:rsid w:val="00116BA4"/>
    <w:rsid w:val="001176AC"/>
    <w:rsid w:val="00117809"/>
    <w:rsid w:val="00117A75"/>
    <w:rsid w:val="00120092"/>
    <w:rsid w:val="0012041B"/>
    <w:rsid w:val="00120D59"/>
    <w:rsid w:val="0012161B"/>
    <w:rsid w:val="001218C4"/>
    <w:rsid w:val="0012246B"/>
    <w:rsid w:val="001228AC"/>
    <w:rsid w:val="001230A0"/>
    <w:rsid w:val="00123111"/>
    <w:rsid w:val="00123633"/>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27947"/>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B44"/>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4B9C"/>
    <w:rsid w:val="00185BF1"/>
    <w:rsid w:val="00186186"/>
    <w:rsid w:val="0018625D"/>
    <w:rsid w:val="00186A77"/>
    <w:rsid w:val="001874D7"/>
    <w:rsid w:val="00187B9E"/>
    <w:rsid w:val="001900C7"/>
    <w:rsid w:val="001903F5"/>
    <w:rsid w:val="001910A2"/>
    <w:rsid w:val="00191188"/>
    <w:rsid w:val="001911BB"/>
    <w:rsid w:val="00191308"/>
    <w:rsid w:val="00191D42"/>
    <w:rsid w:val="001927C5"/>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947"/>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C9D"/>
    <w:rsid w:val="002B5EB6"/>
    <w:rsid w:val="002B60CC"/>
    <w:rsid w:val="002B63C6"/>
    <w:rsid w:val="002B6969"/>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C7974"/>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A4F"/>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1FC0"/>
    <w:rsid w:val="003820EB"/>
    <w:rsid w:val="003824AA"/>
    <w:rsid w:val="00382AA9"/>
    <w:rsid w:val="003837A0"/>
    <w:rsid w:val="00383A2C"/>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456"/>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4D"/>
    <w:rsid w:val="00436175"/>
    <w:rsid w:val="00436860"/>
    <w:rsid w:val="004371A0"/>
    <w:rsid w:val="00437284"/>
    <w:rsid w:val="00437842"/>
    <w:rsid w:val="00437C9B"/>
    <w:rsid w:val="00437F3B"/>
    <w:rsid w:val="00440146"/>
    <w:rsid w:val="00440408"/>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4A5"/>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65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0B4D"/>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AC1"/>
    <w:rsid w:val="005D3BC3"/>
    <w:rsid w:val="005D3BD5"/>
    <w:rsid w:val="005D4710"/>
    <w:rsid w:val="005D5F39"/>
    <w:rsid w:val="005D65AD"/>
    <w:rsid w:val="005D6763"/>
    <w:rsid w:val="005D72DA"/>
    <w:rsid w:val="005D73FF"/>
    <w:rsid w:val="005D764F"/>
    <w:rsid w:val="005D7F05"/>
    <w:rsid w:val="005E0EAB"/>
    <w:rsid w:val="005E1EB7"/>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748"/>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5BC"/>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17F83"/>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81"/>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6F7F4F"/>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98B"/>
    <w:rsid w:val="00713AB4"/>
    <w:rsid w:val="00713E35"/>
    <w:rsid w:val="007143C8"/>
    <w:rsid w:val="00714532"/>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8A"/>
    <w:rsid w:val="00731937"/>
    <w:rsid w:val="00732030"/>
    <w:rsid w:val="00732288"/>
    <w:rsid w:val="00732488"/>
    <w:rsid w:val="007325D6"/>
    <w:rsid w:val="00732A41"/>
    <w:rsid w:val="00732A95"/>
    <w:rsid w:val="00732AD8"/>
    <w:rsid w:val="00734E3B"/>
    <w:rsid w:val="00735EAB"/>
    <w:rsid w:val="0073663C"/>
    <w:rsid w:val="0073689E"/>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1F6B"/>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5AB7"/>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572"/>
    <w:rsid w:val="008D6CEE"/>
    <w:rsid w:val="008E051A"/>
    <w:rsid w:val="008E05B3"/>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1F9D"/>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1014"/>
    <w:rsid w:val="00A51573"/>
    <w:rsid w:val="00A516B8"/>
    <w:rsid w:val="00A51A13"/>
    <w:rsid w:val="00A51DA8"/>
    <w:rsid w:val="00A51E51"/>
    <w:rsid w:val="00A51ECF"/>
    <w:rsid w:val="00A52913"/>
    <w:rsid w:val="00A53210"/>
    <w:rsid w:val="00A536AF"/>
    <w:rsid w:val="00A547B3"/>
    <w:rsid w:val="00A54DE0"/>
    <w:rsid w:val="00A55AF8"/>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77539"/>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38C"/>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75D"/>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A3B"/>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411"/>
    <w:rsid w:val="00BB5C55"/>
    <w:rsid w:val="00BB6A76"/>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1F9A"/>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1AD5"/>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6AB"/>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85C"/>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513F"/>
    <w:rsid w:val="00ED56EB"/>
    <w:rsid w:val="00ED599F"/>
    <w:rsid w:val="00ED5F94"/>
    <w:rsid w:val="00ED604B"/>
    <w:rsid w:val="00ED6179"/>
    <w:rsid w:val="00ED6AFD"/>
    <w:rsid w:val="00ED6CBF"/>
    <w:rsid w:val="00ED763D"/>
    <w:rsid w:val="00ED76B2"/>
    <w:rsid w:val="00ED76B6"/>
    <w:rsid w:val="00ED7B8A"/>
    <w:rsid w:val="00EE082F"/>
    <w:rsid w:val="00EE0DDF"/>
    <w:rsid w:val="00EE0F73"/>
    <w:rsid w:val="00EE11D2"/>
    <w:rsid w:val="00EE13EC"/>
    <w:rsid w:val="00EE1449"/>
    <w:rsid w:val="00EE1697"/>
    <w:rsid w:val="00EE1BF3"/>
    <w:rsid w:val="00EE300D"/>
    <w:rsid w:val="00EE3456"/>
    <w:rsid w:val="00EE3842"/>
    <w:rsid w:val="00EE47B3"/>
    <w:rsid w:val="00EE4CD4"/>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384F"/>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5C8"/>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1CA2"/>
  <w15:docId w15:val="{FEB27B50-55D2-4EFD-892E-62F0DDDB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AC1"/>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58629F"/>
    <w:rPr>
      <w:color w:val="232222" w:themeColor="hyperlink"/>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4F2654"/>
    <w:pPr>
      <w:numPr>
        <w:numId w:val="49"/>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4F2654"/>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8D6572"/>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4F2654"/>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B876D1"/>
    <w:pPr>
      <w:spacing w:before="0" w:after="12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3A3456"/>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4F2654"/>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AD77C0"/>
    <w:pPr>
      <w:framePr w:w="4820"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F526DB"/>
    <w:pPr>
      <w:spacing w:before="80" w:after="80" w:line="160" w:lineRule="exact"/>
    </w:pPr>
    <w:rPr>
      <w:sz w:val="12"/>
    </w:rPr>
  </w:style>
  <w:style w:type="paragraph" w:customStyle="1" w:styleId="ListAlpha3">
    <w:name w:val="List Alpha 3"/>
    <w:basedOn w:val="ListAlpha2"/>
    <w:semiHidden/>
    <w:qFormat/>
    <w:rsid w:val="004F2654"/>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272C53"/>
    <w:pPr>
      <w:framePr w:w="4876"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5E1EB7"/>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vic.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privacy@esc.vic.gov.a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yperlink" Target="https://www.energy.vic.gov.au/veu"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vic.vic.gov.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energy.upgrades@deeca.vic.gov.au" TargetMode="External"/><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ELECTRICAL%20safety%20assessment%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BE2C4157D543CFB853A7D241E13568"/>
        <w:category>
          <w:name w:val="General"/>
          <w:gallery w:val="placeholder"/>
        </w:category>
        <w:types>
          <w:type w:val="bbPlcHdr"/>
        </w:types>
        <w:behaviors>
          <w:behavior w:val="content"/>
        </w:behaviors>
        <w:guid w:val="{66AD8623-B35D-4862-8D79-514CE8FF7455}"/>
      </w:docPartPr>
      <w:docPartBody>
        <w:p w:rsidR="00E263B0" w:rsidRDefault="00E263B0">
          <w:pPr>
            <w:pStyle w:val="1CBE2C4157D543CFB853A7D241E13568"/>
          </w:pPr>
          <w:r w:rsidRPr="005F4608">
            <w:rPr>
              <w:rStyle w:val="PlaceholderText"/>
            </w:rPr>
            <w:t>Enter any content that you want to repeat, including other content controls. You can also insert this control around table rows in order to repeat parts of a table.</w:t>
          </w:r>
        </w:p>
        <w:bookmarkStart w:id="0" w:name="Text7"/>
        <w:bookmarkEnd w:id="0"/>
      </w:docPartBody>
    </w:docPart>
    <w:docPart>
      <w:docPartPr>
        <w:name w:val="66F51113907F49B582FA5F5BED406232"/>
        <w:category>
          <w:name w:val="General"/>
          <w:gallery w:val="placeholder"/>
        </w:category>
        <w:types>
          <w:type w:val="bbPlcHdr"/>
        </w:types>
        <w:behaviors>
          <w:behavior w:val="content"/>
        </w:behaviors>
        <w:guid w:val="{A52C86AC-7764-4B79-A327-E99138F93522}"/>
      </w:docPartPr>
      <w:docPartBody>
        <w:p w:rsidR="00E263B0" w:rsidRDefault="00E263B0">
          <w:pPr>
            <w:pStyle w:val="66F51113907F49B582FA5F5BED40623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8AD3EBC2F5044E7B89A6F380702BD46"/>
        <w:category>
          <w:name w:val="General"/>
          <w:gallery w:val="placeholder"/>
        </w:category>
        <w:types>
          <w:type w:val="bbPlcHdr"/>
        </w:types>
        <w:behaviors>
          <w:behavior w:val="content"/>
        </w:behaviors>
        <w:guid w:val="{F9F74037-3C7A-4A02-89C7-FCB5A7265DF4}"/>
      </w:docPartPr>
      <w:docPartBody>
        <w:p w:rsidR="00E263B0" w:rsidRDefault="00E263B0">
          <w:pPr>
            <w:pStyle w:val="B8AD3EBC2F5044E7B89A6F380702BD4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65C6627805C4E38A3973DB97D737438"/>
        <w:category>
          <w:name w:val="General"/>
          <w:gallery w:val="placeholder"/>
        </w:category>
        <w:types>
          <w:type w:val="bbPlcHdr"/>
        </w:types>
        <w:behaviors>
          <w:behavior w:val="content"/>
        </w:behaviors>
        <w:guid w:val="{0919825C-84C9-4036-87A6-E7C177A3B3EB}"/>
      </w:docPartPr>
      <w:docPartBody>
        <w:p w:rsidR="00E263B0" w:rsidRDefault="00E263B0">
          <w:pPr>
            <w:pStyle w:val="865C6627805C4E38A3973DB97D73743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D2A3F9DE9614E589C2D50EE398988B1"/>
        <w:category>
          <w:name w:val="General"/>
          <w:gallery w:val="placeholder"/>
        </w:category>
        <w:types>
          <w:type w:val="bbPlcHdr"/>
        </w:types>
        <w:behaviors>
          <w:behavior w:val="content"/>
        </w:behaviors>
        <w:guid w:val="{7A2DC326-AC0F-40AC-9A83-20C2846EEA53}"/>
      </w:docPartPr>
      <w:docPartBody>
        <w:p w:rsidR="00E263B0" w:rsidRDefault="00E263B0">
          <w:pPr>
            <w:pStyle w:val="0D2A3F9DE9614E589C2D50EE398988B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A4408853B164FB5892DBF8940FC2DC6"/>
        <w:category>
          <w:name w:val="General"/>
          <w:gallery w:val="placeholder"/>
        </w:category>
        <w:types>
          <w:type w:val="bbPlcHdr"/>
        </w:types>
        <w:behaviors>
          <w:behavior w:val="content"/>
        </w:behaviors>
        <w:guid w:val="{0347376F-C6D1-42B2-918D-F625876E5953}"/>
      </w:docPartPr>
      <w:docPartBody>
        <w:p w:rsidR="00E263B0" w:rsidRDefault="00E263B0">
          <w:pPr>
            <w:pStyle w:val="BA4408853B164FB5892DBF8940FC2D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186C18525894E1C9CA98D8E4773E0E8"/>
        <w:category>
          <w:name w:val="General"/>
          <w:gallery w:val="placeholder"/>
        </w:category>
        <w:types>
          <w:type w:val="bbPlcHdr"/>
        </w:types>
        <w:behaviors>
          <w:behavior w:val="content"/>
        </w:behaviors>
        <w:guid w:val="{F6680D73-6AA6-4BF5-AF4A-FC778D921CDE}"/>
      </w:docPartPr>
      <w:docPartBody>
        <w:p w:rsidR="00E263B0" w:rsidRDefault="00E263B0">
          <w:pPr>
            <w:pStyle w:val="8186C18525894E1C9CA98D8E4773E0E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CEFA7169E1F4572A0903C16F55C0312"/>
        <w:category>
          <w:name w:val="General"/>
          <w:gallery w:val="placeholder"/>
        </w:category>
        <w:types>
          <w:type w:val="bbPlcHdr"/>
        </w:types>
        <w:behaviors>
          <w:behavior w:val="content"/>
        </w:behaviors>
        <w:guid w:val="{0C47A597-0D67-4A77-A5C3-DD52EFF86D7B}"/>
      </w:docPartPr>
      <w:docPartBody>
        <w:p w:rsidR="00E263B0" w:rsidRDefault="00E263B0">
          <w:pPr>
            <w:pStyle w:val="1CEFA7169E1F4572A0903C16F55C031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2722323B82543C1B3FBB7A968C90115"/>
        <w:category>
          <w:name w:val="General"/>
          <w:gallery w:val="placeholder"/>
        </w:category>
        <w:types>
          <w:type w:val="bbPlcHdr"/>
        </w:types>
        <w:behaviors>
          <w:behavior w:val="content"/>
        </w:behaviors>
        <w:guid w:val="{5C28EDD9-039B-4EE3-AEC7-9E3DB4DDE4CB}"/>
      </w:docPartPr>
      <w:docPartBody>
        <w:p w:rsidR="00E263B0" w:rsidRDefault="00E263B0">
          <w:pPr>
            <w:pStyle w:val="32722323B82543C1B3FBB7A968C90115"/>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0C22803BFA04A00AE18E35355D1BF14"/>
        <w:category>
          <w:name w:val="General"/>
          <w:gallery w:val="placeholder"/>
        </w:category>
        <w:types>
          <w:type w:val="bbPlcHdr"/>
        </w:types>
        <w:behaviors>
          <w:behavior w:val="content"/>
        </w:behaviors>
        <w:guid w:val="{EEDDAAAF-CCCD-47DE-B339-B0901A63ECF3}"/>
      </w:docPartPr>
      <w:docPartBody>
        <w:p w:rsidR="00E263B0" w:rsidRDefault="00E263B0">
          <w:pPr>
            <w:pStyle w:val="20C22803BFA04A00AE18E35355D1BF14"/>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76AD4C54E4F47C69F68FAC1B7BEC602"/>
        <w:category>
          <w:name w:val="General"/>
          <w:gallery w:val="placeholder"/>
        </w:category>
        <w:types>
          <w:type w:val="bbPlcHdr"/>
        </w:types>
        <w:behaviors>
          <w:behavior w:val="content"/>
        </w:behaviors>
        <w:guid w:val="{FDC417CE-CC54-43CD-8561-3F9F0F975B8E}"/>
      </w:docPartPr>
      <w:docPartBody>
        <w:p w:rsidR="00E263B0" w:rsidRDefault="00E263B0">
          <w:pPr>
            <w:pStyle w:val="276AD4C54E4F47C69F68FAC1B7BEC60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63B2B32EAC34170BC761F710E638456"/>
        <w:category>
          <w:name w:val="General"/>
          <w:gallery w:val="placeholder"/>
        </w:category>
        <w:types>
          <w:type w:val="bbPlcHdr"/>
        </w:types>
        <w:behaviors>
          <w:behavior w:val="content"/>
        </w:behaviors>
        <w:guid w:val="{D7B31ACE-5E5F-4AE8-AA94-6A87ECF087B5}"/>
      </w:docPartPr>
      <w:docPartBody>
        <w:p w:rsidR="00E263B0" w:rsidRDefault="00E263B0">
          <w:pPr>
            <w:pStyle w:val="363B2B32EAC34170BC761F710E63845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88EF6B374CE42CBA288FB0A70CC8080"/>
        <w:category>
          <w:name w:val="General"/>
          <w:gallery w:val="placeholder"/>
        </w:category>
        <w:types>
          <w:type w:val="bbPlcHdr"/>
        </w:types>
        <w:behaviors>
          <w:behavior w:val="content"/>
        </w:behaviors>
        <w:guid w:val="{8476468C-01C4-48B8-BC00-E4FE2D70DED9}"/>
      </w:docPartPr>
      <w:docPartBody>
        <w:p w:rsidR="00E263B0" w:rsidRDefault="00E263B0">
          <w:pPr>
            <w:pStyle w:val="588EF6B374CE42CBA288FB0A70CC8080"/>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4261FD631D644FAB8452A405BDB97007"/>
        <w:category>
          <w:name w:val="General"/>
          <w:gallery w:val="placeholder"/>
        </w:category>
        <w:types>
          <w:type w:val="bbPlcHdr"/>
        </w:types>
        <w:behaviors>
          <w:behavior w:val="content"/>
        </w:behaviors>
        <w:guid w:val="{4656E9D8-56E2-478D-A358-ABB5BD563630}"/>
      </w:docPartPr>
      <w:docPartBody>
        <w:p w:rsidR="00E263B0" w:rsidRDefault="00E263B0">
          <w:pPr>
            <w:pStyle w:val="4261FD631D644FAB8452A405BDB97007"/>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6C36E9DB36342B6923C371A1D98ED1A"/>
        <w:category>
          <w:name w:val="General"/>
          <w:gallery w:val="placeholder"/>
        </w:category>
        <w:types>
          <w:type w:val="bbPlcHdr"/>
        </w:types>
        <w:behaviors>
          <w:behavior w:val="content"/>
        </w:behaviors>
        <w:guid w:val="{33052C47-E984-40C9-8B46-F6F96A5FBB11}"/>
      </w:docPartPr>
      <w:docPartBody>
        <w:p w:rsidR="00E263B0" w:rsidRDefault="00E263B0">
          <w:pPr>
            <w:pStyle w:val="06C36E9DB36342B6923C371A1D98ED1A"/>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72B8BAA781B407BAD40BE0DEED5C8C6"/>
        <w:category>
          <w:name w:val="General"/>
          <w:gallery w:val="placeholder"/>
        </w:category>
        <w:types>
          <w:type w:val="bbPlcHdr"/>
        </w:types>
        <w:behaviors>
          <w:behavior w:val="content"/>
        </w:behaviors>
        <w:guid w:val="{2687C839-3B7E-4DA1-8F54-06EB8EADDF63}"/>
      </w:docPartPr>
      <w:docPartBody>
        <w:p w:rsidR="00E263B0" w:rsidRDefault="00E263B0">
          <w:pPr>
            <w:pStyle w:val="572B8BAA781B407BAD40BE0DEED5C8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AD1960F48A34E0595B3BAA74B03D6B2"/>
        <w:category>
          <w:name w:val="General"/>
          <w:gallery w:val="placeholder"/>
        </w:category>
        <w:types>
          <w:type w:val="bbPlcHdr"/>
        </w:types>
        <w:behaviors>
          <w:behavior w:val="content"/>
        </w:behaviors>
        <w:guid w:val="{88975D6A-B8BD-4672-BE99-9E262A09F5C6}"/>
      </w:docPartPr>
      <w:docPartBody>
        <w:p w:rsidR="00E263B0" w:rsidRDefault="00E263B0">
          <w:pPr>
            <w:pStyle w:val="5AD1960F48A34E0595B3BAA74B03D6B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7564EAFC8774BEBA7E15AE1A76044AB"/>
        <w:category>
          <w:name w:val="General"/>
          <w:gallery w:val="placeholder"/>
        </w:category>
        <w:types>
          <w:type w:val="bbPlcHdr"/>
        </w:types>
        <w:behaviors>
          <w:behavior w:val="content"/>
        </w:behaviors>
        <w:guid w:val="{7F7E60EE-4E6D-4A06-AA17-9609EC68C6AE}"/>
      </w:docPartPr>
      <w:docPartBody>
        <w:p w:rsidR="00E263B0" w:rsidRDefault="00E263B0">
          <w:pPr>
            <w:pStyle w:val="17564EAFC8774BEBA7E15AE1A76044A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91974F886A544537924493AD1F7C85C1"/>
        <w:category>
          <w:name w:val="General"/>
          <w:gallery w:val="placeholder"/>
        </w:category>
        <w:types>
          <w:type w:val="bbPlcHdr"/>
        </w:types>
        <w:behaviors>
          <w:behavior w:val="content"/>
        </w:behaviors>
        <w:guid w:val="{D11EA7E8-0CDE-4408-AAA8-94F502861F08}"/>
      </w:docPartPr>
      <w:docPartBody>
        <w:p w:rsidR="00E263B0" w:rsidRDefault="00E263B0">
          <w:pPr>
            <w:pStyle w:val="91974F886A544537924493AD1F7C85C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6A135AE723C4FC7A6D4E9BADF5B638B"/>
        <w:category>
          <w:name w:val="General"/>
          <w:gallery w:val="placeholder"/>
        </w:category>
        <w:types>
          <w:type w:val="bbPlcHdr"/>
        </w:types>
        <w:behaviors>
          <w:behavior w:val="content"/>
        </w:behaviors>
        <w:guid w:val="{A3A7B791-5160-4D4A-8AB4-11586F755262}"/>
      </w:docPartPr>
      <w:docPartBody>
        <w:p w:rsidR="00E263B0" w:rsidRDefault="00E263B0">
          <w:pPr>
            <w:pStyle w:val="16A135AE723C4FC7A6D4E9BADF5B638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2103970CE71419E988E020EBAE5D1CE"/>
        <w:category>
          <w:name w:val="General"/>
          <w:gallery w:val="placeholder"/>
        </w:category>
        <w:types>
          <w:type w:val="bbPlcHdr"/>
        </w:types>
        <w:behaviors>
          <w:behavior w:val="content"/>
        </w:behaviors>
        <w:guid w:val="{C39C7359-E54E-4BDA-863F-3C28E4456751}"/>
      </w:docPartPr>
      <w:docPartBody>
        <w:p w:rsidR="00E263B0" w:rsidRDefault="00E263B0">
          <w:pPr>
            <w:pStyle w:val="62103970CE71419E988E020EBAE5D1CE"/>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70DF1E4135A406B8CB9594A072FAE63"/>
        <w:category>
          <w:name w:val="General"/>
          <w:gallery w:val="placeholder"/>
        </w:category>
        <w:types>
          <w:type w:val="bbPlcHdr"/>
        </w:types>
        <w:behaviors>
          <w:behavior w:val="content"/>
        </w:behaviors>
        <w:guid w:val="{FF2B3188-45A3-42D5-B062-9F2031627D82}"/>
      </w:docPartPr>
      <w:docPartBody>
        <w:p w:rsidR="00E263B0" w:rsidRDefault="00E263B0">
          <w:pPr>
            <w:pStyle w:val="670DF1E4135A406B8CB9594A072FAE63"/>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AC2BE0C4515643F08B61B509C7410D0C"/>
        <w:category>
          <w:name w:val="General"/>
          <w:gallery w:val="placeholder"/>
        </w:category>
        <w:types>
          <w:type w:val="bbPlcHdr"/>
        </w:types>
        <w:behaviors>
          <w:behavior w:val="content"/>
        </w:behaviors>
        <w:guid w:val="{24F96CEB-2526-4209-9004-B252AB3FA182}"/>
      </w:docPartPr>
      <w:docPartBody>
        <w:p w:rsidR="00E263B0" w:rsidRDefault="00E263B0">
          <w:pPr>
            <w:pStyle w:val="AC2BE0C4515643F08B61B509C7410D0C"/>
          </w:pPr>
          <w:r w:rsidRPr="005F460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B0"/>
    <w:rsid w:val="00384318"/>
    <w:rsid w:val="00E0485C"/>
    <w:rsid w:val="00E263B0"/>
    <w:rsid w:val="00FE23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1CBE2C4157D543CFB853A7D241E13568">
    <w:name w:val="1CBE2C4157D543CFB853A7D241E13568"/>
  </w:style>
  <w:style w:type="paragraph" w:customStyle="1" w:styleId="66F51113907F49B582FA5F5BED406232">
    <w:name w:val="66F51113907F49B582FA5F5BED406232"/>
  </w:style>
  <w:style w:type="paragraph" w:customStyle="1" w:styleId="B8AD3EBC2F5044E7B89A6F380702BD46">
    <w:name w:val="B8AD3EBC2F5044E7B89A6F380702BD46"/>
  </w:style>
  <w:style w:type="paragraph" w:customStyle="1" w:styleId="865C6627805C4E38A3973DB97D737438">
    <w:name w:val="865C6627805C4E38A3973DB97D737438"/>
  </w:style>
  <w:style w:type="paragraph" w:customStyle="1" w:styleId="0D2A3F9DE9614E589C2D50EE398988B1">
    <w:name w:val="0D2A3F9DE9614E589C2D50EE398988B1"/>
  </w:style>
  <w:style w:type="paragraph" w:customStyle="1" w:styleId="BA4408853B164FB5892DBF8940FC2DC6">
    <w:name w:val="BA4408853B164FB5892DBF8940FC2DC6"/>
  </w:style>
  <w:style w:type="paragraph" w:customStyle="1" w:styleId="8186C18525894E1C9CA98D8E4773E0E8">
    <w:name w:val="8186C18525894E1C9CA98D8E4773E0E8"/>
  </w:style>
  <w:style w:type="paragraph" w:customStyle="1" w:styleId="1CEFA7169E1F4572A0903C16F55C0312">
    <w:name w:val="1CEFA7169E1F4572A0903C16F55C0312"/>
  </w:style>
  <w:style w:type="paragraph" w:customStyle="1" w:styleId="32722323B82543C1B3FBB7A968C90115">
    <w:name w:val="32722323B82543C1B3FBB7A968C90115"/>
  </w:style>
  <w:style w:type="paragraph" w:customStyle="1" w:styleId="20C22803BFA04A00AE18E35355D1BF14">
    <w:name w:val="20C22803BFA04A00AE18E35355D1BF14"/>
  </w:style>
  <w:style w:type="paragraph" w:customStyle="1" w:styleId="276AD4C54E4F47C69F68FAC1B7BEC602">
    <w:name w:val="276AD4C54E4F47C69F68FAC1B7BEC602"/>
  </w:style>
  <w:style w:type="paragraph" w:customStyle="1" w:styleId="363B2B32EAC34170BC761F710E638456">
    <w:name w:val="363B2B32EAC34170BC761F710E638456"/>
  </w:style>
  <w:style w:type="paragraph" w:customStyle="1" w:styleId="588EF6B374CE42CBA288FB0A70CC8080">
    <w:name w:val="588EF6B374CE42CBA288FB0A70CC8080"/>
  </w:style>
  <w:style w:type="paragraph" w:customStyle="1" w:styleId="4261FD631D644FAB8452A405BDB97007">
    <w:name w:val="4261FD631D644FAB8452A405BDB97007"/>
  </w:style>
  <w:style w:type="paragraph" w:customStyle="1" w:styleId="06C36E9DB36342B6923C371A1D98ED1A">
    <w:name w:val="06C36E9DB36342B6923C371A1D98ED1A"/>
  </w:style>
  <w:style w:type="paragraph" w:customStyle="1" w:styleId="572B8BAA781B407BAD40BE0DEED5C8C6">
    <w:name w:val="572B8BAA781B407BAD40BE0DEED5C8C6"/>
  </w:style>
  <w:style w:type="paragraph" w:customStyle="1" w:styleId="5AD1960F48A34E0595B3BAA74B03D6B2">
    <w:name w:val="5AD1960F48A34E0595B3BAA74B03D6B2"/>
  </w:style>
  <w:style w:type="paragraph" w:customStyle="1" w:styleId="17564EAFC8774BEBA7E15AE1A76044AB">
    <w:name w:val="17564EAFC8774BEBA7E15AE1A76044AB"/>
  </w:style>
  <w:style w:type="paragraph" w:customStyle="1" w:styleId="91974F886A544537924493AD1F7C85C1">
    <w:name w:val="91974F886A544537924493AD1F7C85C1"/>
  </w:style>
  <w:style w:type="paragraph" w:customStyle="1" w:styleId="16A135AE723C4FC7A6D4E9BADF5B638B">
    <w:name w:val="16A135AE723C4FC7A6D4E9BADF5B638B"/>
  </w:style>
  <w:style w:type="paragraph" w:customStyle="1" w:styleId="62103970CE71419E988E020EBAE5D1CE">
    <w:name w:val="62103970CE71419E988E020EBAE5D1CE"/>
  </w:style>
  <w:style w:type="paragraph" w:customStyle="1" w:styleId="670DF1E4135A406B8CB9594A072FAE63">
    <w:name w:val="670DF1E4135A406B8CB9594A072FAE63"/>
  </w:style>
  <w:style w:type="paragraph" w:customStyle="1" w:styleId="AC2BE0C4515643F08B61B509C7410D0C">
    <w:name w:val="AC2BE0C4515643F08B61B509C7410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4.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5.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VEU Pre-Installation ELECTRICAL safety assessment Form</Template>
  <TotalTime>1</TotalTime>
  <Pages>7</Pages>
  <Words>3299</Words>
  <Characters>18806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Pre-installation electrical 
safety assessment (Insulation)</vt:lpstr>
    </vt:vector>
  </TitlesOfParts>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electrical 
safety assessment (Insulation)</dc:title>
  <dc:subject>Victorian Energy Upgrades</dc:subject>
  <dc:creator>Andy D Groves (DEECA)</dc:creator>
  <cp:keywords/>
  <dc:description/>
  <cp:lastModifiedBy>Jo Lowe | ACT Property Inspections</cp:lastModifiedBy>
  <cp:revision>2</cp:revision>
  <cp:lastPrinted>2026-04-26T23:44:00Z</cp:lastPrinted>
  <dcterms:created xsi:type="dcterms:W3CDTF">2026-10-01T21:46:00Z</dcterms:created>
  <dcterms:modified xsi:type="dcterms:W3CDTF">2026-10-01T21:46:00Z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4498e034,2b771af5,2666631b</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2026-05-15T00:17:23Z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83770265-0e55-4c97-8afb-9ba379e126b0</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